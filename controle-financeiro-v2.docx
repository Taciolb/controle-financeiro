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5" Type="http://schemas.openxmlformats.org/officeDocument/2006/relationships/officeDocument" Target="word/document.xml"/>
  <Relationship Id="rId1" Type="http://schemas.openxmlformats.org/package/2006/relationships/metadata/thumbnail" Target="docProps/thumbnail.wmf"/>
  <Relationship Id="rId3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91F49">
      <w:bookmarkStart w:id="0" w:name="_GoBack"/>
      <w:bookmarkEnd w:id="0"/>
    </w:p>
    <w:p w14:paraId="2FE3D1C4">
      <w:pPr>
        <w:jc w:val="center"/>
      </w:pPr>
      <w:r>
        <w:rPr>
          <w:rFonts w:ascii="Arial" w:hAnsi="Arial"/>
          <w:b/>
          <w:color w:val="1F497D"/>
          <w:sz w:val="48"/>
        </w:rPr>
        <w:t>Controle Financeiro Pessoal</w:t>
      </w:r>
    </w:p>
    <w:p w14:paraId="62CF6EF8">
      <w:pPr>
        <w:jc w:val="center"/>
      </w:pPr>
      <w:r>
        <w:rPr>
          <w:rFonts w:ascii="Arial" w:hAnsi="Arial"/>
          <w:color w:val="2E74B5"/>
          <w:sz w:val="28"/>
        </w:rPr>
        <w:t>Guia Completo de Conceitos e Decisoes Tecnicas</w:t>
      </w:r>
    </w:p>
    <w:p w14:paraId="4778E77E"/>
    <w:p w14:paraId="4F61DDA7">
      <w:pPr>
        <w:jc w:val="center"/>
      </w:pPr>
      <w:r>
        <w:rPr>
          <w:rFonts w:ascii="Arial" w:hAnsi="Arial"/>
          <w:sz w:val="22"/>
        </w:rPr>
        <w:t>Autor: Tacio  |  GitHub: Taciolb</w:t>
      </w:r>
    </w:p>
    <w:p w14:paraId="02945FB4">
      <w:r>
        <w:br w:type="page"/>
      </w:r>
    </w:p>
    <w:p w14:paraId="4DD6EAD2">
      <w:pPr>
        <w:pStyle w:val="2"/>
      </w:pPr>
      <w:r>
        <w:rPr>
          <w:rFonts w:ascii="Arial" w:hAnsi="Arial"/>
          <w:color w:val="1F497D"/>
          <w:sz w:val="32"/>
        </w:rPr>
        <w:t>1. Arquitetura do Projeto</w:t>
      </w:r>
    </w:p>
    <w:p w14:paraId="2600B9B2">
      <w:pPr>
        <w:pStyle w:val="3"/>
      </w:pPr>
      <w:r>
        <w:rPr>
          <w:rFonts w:ascii="Arial" w:hAnsi="Arial"/>
          <w:color w:val="2E74B5"/>
          <w:sz w:val="26"/>
        </w:rPr>
        <w:t>1.1 Monolito vs Microsservicos</w:t>
      </w:r>
    </w:p>
    <w:p w14:paraId="08098C26">
      <w:r>
        <w:rPr>
          <w:rFonts w:ascii="Arial" w:hAnsi="Arial"/>
          <w:b/>
          <w:i w:val="0"/>
          <w:sz w:val="22"/>
        </w:rPr>
        <w:t>O que e uma arquitetura Monolitica?</w:t>
      </w:r>
    </w:p>
    <w:p w14:paraId="23BF59C2">
      <w:r>
        <w:rPr>
          <w:rFonts w:ascii="Arial" w:hAnsi="Arial"/>
          <w:b w:val="0"/>
          <w:i w:val="0"/>
          <w:sz w:val="22"/>
        </w:rPr>
        <w:t>Uma aplicacao monolitica e aquela onde todos os modulos e funcionalidades estao juntos em um unico projeto/processo. E o modelo mais tradicional de desenvolvimento.</w:t>
      </w:r>
    </w:p>
    <w:p w14:paraId="2341FFE3"/>
    <w:p w14:paraId="37A041FF">
      <w:r>
        <w:rPr>
          <w:rFonts w:ascii="Arial" w:hAnsi="Arial"/>
          <w:b/>
          <w:i w:val="0"/>
          <w:sz w:val="22"/>
        </w:rPr>
        <w:t>Vantagens do Monolito:</w:t>
      </w:r>
    </w:p>
    <w:p w14:paraId="7AA8FFFA">
      <w:pPr>
        <w:pStyle w:val="34"/>
      </w:pPr>
      <w:r>
        <w:rPr>
          <w:rFonts w:ascii="Arial" w:hAnsi="Arial"/>
          <w:sz w:val="22"/>
        </w:rPr>
        <w:t>Simplicidade: mais facil de desenvolver, testar e fazer deploy no inicio</w:t>
      </w:r>
    </w:p>
    <w:p w14:paraId="477C51E7">
      <w:pPr>
        <w:pStyle w:val="34"/>
      </w:pPr>
      <w:r>
        <w:rPr>
          <w:rFonts w:ascii="Arial" w:hAnsi="Arial"/>
          <w:sz w:val="22"/>
        </w:rPr>
        <w:t>Sem latencia de rede entre modulos (chamadas sao locais)</w:t>
      </w:r>
    </w:p>
    <w:p w14:paraId="07F31A0F">
      <w:pPr>
        <w:pStyle w:val="34"/>
      </w:pPr>
      <w:r>
        <w:rPr>
          <w:rFonts w:ascii="Arial" w:hAnsi="Arial"/>
          <w:sz w:val="22"/>
        </w:rPr>
        <w:t>Debugging mais facil: tudo num so lugar</w:t>
      </w:r>
    </w:p>
    <w:p w14:paraId="47BD71A7">
      <w:pPr>
        <w:pStyle w:val="34"/>
      </w:pPr>
      <w:r>
        <w:rPr>
          <w:rFonts w:ascii="Arial" w:hAnsi="Arial"/>
          <w:sz w:val="22"/>
        </w:rPr>
        <w:t>Menos infraestrutura: um servidor, um banco, um deploy</w:t>
      </w:r>
    </w:p>
    <w:p w14:paraId="505E4CE8"/>
    <w:p w14:paraId="569D93D8">
      <w:r>
        <w:rPr>
          <w:rFonts w:ascii="Arial" w:hAnsi="Arial"/>
          <w:b/>
          <w:i w:val="0"/>
          <w:sz w:val="22"/>
        </w:rPr>
        <w:t>Desvantagens do Monolito:</w:t>
      </w:r>
    </w:p>
    <w:p w14:paraId="693347C9">
      <w:pPr>
        <w:pStyle w:val="34"/>
      </w:pPr>
      <w:r>
        <w:rPr>
          <w:rFonts w:ascii="Arial" w:hAnsi="Arial"/>
          <w:sz w:val="22"/>
        </w:rPr>
        <w:t>Escalabilidade limitada: voce escala tudo ou nada</w:t>
      </w:r>
    </w:p>
    <w:p w14:paraId="79A1DF47">
      <w:pPr>
        <w:pStyle w:val="34"/>
      </w:pPr>
      <w:r>
        <w:rPr>
          <w:rFonts w:ascii="Arial" w:hAnsi="Arial"/>
          <w:sz w:val="22"/>
        </w:rPr>
        <w:t>Deploy arriscado: uma mudanca pequena exige redeployar tudo</w:t>
      </w:r>
    </w:p>
    <w:p w14:paraId="3E6E698C">
      <w:pPr>
        <w:pStyle w:val="34"/>
      </w:pPr>
      <w:r>
        <w:rPr>
          <w:rFonts w:ascii="Arial" w:hAnsi="Arial"/>
          <w:sz w:val="22"/>
        </w:rPr>
        <w:t>Acoplamento: uma parte quebrada pode derrubar o sistema todo</w:t>
      </w:r>
    </w:p>
    <w:p w14:paraId="200EEC3E"/>
    <w:p w14:paraId="3CAE9D2B">
      <w:r>
        <w:rPr>
          <w:rFonts w:ascii="Arial" w:hAnsi="Arial"/>
          <w:b/>
          <w:i w:val="0"/>
          <w:sz w:val="22"/>
        </w:rPr>
        <w:t>Por que escolhemos Microsservicos neste projeto?</w:t>
      </w:r>
    </w:p>
    <w:p w14:paraId="7FAEDC0E">
      <w:pPr>
        <w:pStyle w:val="34"/>
      </w:pPr>
      <w:r>
        <w:rPr>
          <w:rFonts w:ascii="Arial" w:hAnsi="Arial"/>
          <w:sz w:val="22"/>
        </w:rPr>
        <w:t>Alinhamento com a arquitetura usada pelo Mercado Livre em producao</w:t>
      </w:r>
    </w:p>
    <w:p w14:paraId="1B5D229B">
      <w:pPr>
        <w:pStyle w:val="34"/>
      </w:pPr>
      <w:r>
        <w:rPr>
          <w:rFonts w:ascii="Arial" w:hAnsi="Arial"/>
          <w:sz w:val="22"/>
        </w:rPr>
        <w:t>Demonstra maturidade tecnica no portfolio profissional</w:t>
      </w:r>
    </w:p>
    <w:p w14:paraId="38A17224">
      <w:pPr>
        <w:pStyle w:val="34"/>
      </w:pPr>
      <w:r>
        <w:rPr>
          <w:rFonts w:ascii="Arial" w:hAnsi="Arial"/>
          <w:sz w:val="22"/>
        </w:rPr>
        <w:t>Permite escalar modulos de forma independente</w:t>
      </w:r>
    </w:p>
    <w:p w14:paraId="47D9C353">
      <w:pPr>
        <w:pStyle w:val="34"/>
      </w:pPr>
      <w:r>
        <w:rPr>
          <w:rFonts w:ascii="Arial" w:hAnsi="Arial"/>
          <w:sz w:val="22"/>
        </w:rPr>
        <w:t>Isolamento de falhas: se ms-lancamentos cair, ms-usuarios continua funcionando</w:t>
      </w:r>
    </w:p>
    <w:p w14:paraId="3489829B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>Dica: Existe um conceito chamado Monolito Modular, onde voce organiza o codigo com fronteiras bem definidas internamente, mas ainda faz deploy como um so. E um meio-termo que facilita uma migracao futura para microsservicos.</w:t>
      </w:r>
    </w:p>
    <w:p w14:paraId="2537F23A">
      <w:r>
        <w:br w:type="page"/>
      </w:r>
    </w:p>
    <w:p w14:paraId="1292C4C0">
      <w:pPr>
        <w:pStyle w:val="3"/>
      </w:pPr>
      <w:r>
        <w:rPr>
          <w:rFonts w:ascii="Arial" w:hAnsi="Arial"/>
          <w:color w:val="2E74B5"/>
          <w:sz w:val="26"/>
        </w:rPr>
        <w:t>1.2 API Gateway</w:t>
      </w:r>
    </w:p>
    <w:p w14:paraId="417BED17">
      <w:r>
        <w:rPr>
          <w:rFonts w:ascii="Arial" w:hAnsi="Arial"/>
          <w:b w:val="0"/>
          <w:i w:val="0"/>
          <w:sz w:val="22"/>
        </w:rPr>
        <w:t>O API Gateway e o unico ponto de entrada da aplicacao. Todo o trafego do frontend passa por ele antes de chegar aos microsservicos.</w:t>
      </w:r>
    </w:p>
    <w:p w14:paraId="51426164"/>
    <w:p w14:paraId="7B8D84FE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SEM Gateway:</w:t>
      </w:r>
    </w:p>
    <w:p w14:paraId="54C14430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Angular -&gt; ms-usuarios     (8081)</w:t>
      </w:r>
    </w:p>
    <w:p w14:paraId="3652AAB4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Angular -&gt; ms-centro-custo (8082)</w:t>
      </w:r>
    </w:p>
    <w:p w14:paraId="20E72090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Angular -&gt; ms-lancamentos  (8083)</w:t>
      </w:r>
    </w:p>
    <w:p w14:paraId="350C0A81">
      <w:pPr>
        <w:shd w:val="clear" w:color="auto" w:fill="F0F0F0"/>
        <w:ind w:left="432"/>
      </w:pPr>
    </w:p>
    <w:p w14:paraId="176E8DFA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COM Gateway:</w:t>
      </w:r>
    </w:p>
    <w:p w14:paraId="37E08888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Angular -&gt; API Gateway (8080) -&gt; ms-usuarios</w:t>
      </w:r>
    </w:p>
    <w:p w14:paraId="1B544A4A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                              -&gt; ms-centro-custo</w:t>
      </w:r>
    </w:p>
    <w:p w14:paraId="042E2AA1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                              -&gt; ms-lancamentos</w:t>
      </w:r>
    </w:p>
    <w:p w14:paraId="69D2F942"/>
    <w:p w14:paraId="3CDC0EB8">
      <w:r>
        <w:rPr>
          <w:rFonts w:ascii="Arial" w:hAnsi="Arial"/>
          <w:b/>
          <w:i w:val="0"/>
          <w:sz w:val="22"/>
        </w:rPr>
        <w:t>Responsabilidades do API Gateway:</w:t>
      </w:r>
    </w:p>
    <w:p w14:paraId="1C460E03">
      <w:pPr>
        <w:pStyle w:val="34"/>
      </w:pPr>
      <w:r>
        <w:rPr>
          <w:rFonts w:ascii="Arial" w:hAnsi="Arial"/>
          <w:sz w:val="22"/>
        </w:rPr>
        <w:t>Roteamento: redireciona cada requisicao para o microsservico correto</w:t>
      </w:r>
    </w:p>
    <w:p w14:paraId="14AD3DAB">
      <w:pPr>
        <w:pStyle w:val="34"/>
      </w:pPr>
      <w:r>
        <w:rPr>
          <w:rFonts w:ascii="Arial" w:hAnsi="Arial"/>
          <w:sz w:val="22"/>
        </w:rPr>
        <w:t>Autenticacao JWT: valida o token antes de liberar o acesso</w:t>
      </w:r>
    </w:p>
    <w:p w14:paraId="6B83A8A9">
      <w:pPr>
        <w:pStyle w:val="34"/>
      </w:pPr>
      <w:r>
        <w:rPr>
          <w:rFonts w:ascii="Arial" w:hAnsi="Arial"/>
          <w:sz w:val="22"/>
        </w:rPr>
        <w:t>Rate Limiting: limita o numero de requisicoes por usuario</w:t>
      </w:r>
    </w:p>
    <w:p w14:paraId="5715CF27">
      <w:pPr>
        <w:pStyle w:val="34"/>
      </w:pPr>
      <w:r>
        <w:rPr>
          <w:rFonts w:ascii="Arial" w:hAnsi="Arial"/>
          <w:sz w:val="22"/>
        </w:rPr>
        <w:t>Logs centralizados: registra tudo que entra e sai</w:t>
      </w:r>
    </w:p>
    <w:p w14:paraId="2111FFF8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>Tecnologia: Spring Cloud Gateway (porta 8080). Escolhido por ser nativo do ecossistema Spring Boot e se integrar naturalmente com Spring Security para validacao do JWT.</w:t>
      </w:r>
    </w:p>
    <w:p w14:paraId="5BFDD513"/>
    <w:p w14:paraId="1A913B41">
      <w:pPr>
        <w:pStyle w:val="3"/>
      </w:pPr>
      <w:r>
        <w:rPr>
          <w:rFonts w:ascii="Arial" w:hAnsi="Arial"/>
          <w:color w:val="2E74B5"/>
          <w:sz w:val="26"/>
        </w:rPr>
        <w:t>1.3 BFF - Backend for Frontend</w:t>
      </w:r>
    </w:p>
    <w:p w14:paraId="651971D5">
      <w:r>
        <w:rPr>
          <w:rFonts w:ascii="Arial" w:hAnsi="Arial"/>
          <w:b w:val="0"/>
          <w:i w:val="0"/>
          <w:sz w:val="22"/>
        </w:rPr>
        <w:t>O BFF e um servico intermediario criado especificamente para atender as necessidades do frontend. Ele agrega dados de multiplos microsservicos em uma unica resposta para o Angular.</w:t>
      </w:r>
    </w:p>
    <w:p w14:paraId="62676145"/>
    <w:p w14:paraId="438E1612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SEM BFF:</w:t>
      </w:r>
    </w:p>
    <w:p w14:paraId="1BD66423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Angular -&gt; GET /usuarios/me           (chamada 1)</w:t>
      </w:r>
    </w:p>
    <w:p w14:paraId="5E7F0CDD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Angular -&gt; GET /lancamentos?mes=atual  (chamada 2)</w:t>
      </w:r>
    </w:p>
    <w:p w14:paraId="486AEE55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Angular -&gt; GET /fluxo/saldo            (chamada 3)</w:t>
      </w:r>
    </w:p>
    <w:p w14:paraId="67FB39CA">
      <w:pPr>
        <w:shd w:val="clear" w:color="auto" w:fill="F0F0F0"/>
        <w:ind w:left="432"/>
      </w:pPr>
    </w:p>
    <w:p w14:paraId="0C941384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COM BFF:</w:t>
      </w:r>
    </w:p>
    <w:p w14:paraId="72DBC07C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Angular -&gt; GET /dashboard              (1 so chamada)</w:t>
      </w:r>
    </w:p>
    <w:p w14:paraId="33D4238C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BFF faz as 3 chamadas internamente e retorna tudo junto</w:t>
      </w:r>
    </w:p>
    <w:p w14:paraId="4F8C0F49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D3B3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278289">
            <w:pPr>
              <w:shd w:val="clear" w:color="auto" w:fill="BDD7EE"/>
              <w:spacing w:after="0" w:line="240" w:lineRule="auto"/>
            </w:pPr>
          </w:p>
        </w:tc>
        <w:tc>
          <w:tcPr>
            <w:tcW w:w="2880" w:type="dxa"/>
          </w:tcPr>
          <w:p w14:paraId="6569DAD7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API Gateway</w:t>
            </w:r>
          </w:p>
        </w:tc>
        <w:tc>
          <w:tcPr>
            <w:tcW w:w="2880" w:type="dxa"/>
          </w:tcPr>
          <w:p w14:paraId="0B0ED7C5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BFF</w:t>
            </w:r>
          </w:p>
        </w:tc>
      </w:tr>
      <w:tr w14:paraId="04AB5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69CCC9">
            <w:pPr>
              <w:spacing w:after="0" w:line="240" w:lineRule="auto"/>
            </w:pPr>
          </w:p>
        </w:tc>
        <w:tc>
          <w:tcPr>
            <w:tcW w:w="2880" w:type="dxa"/>
          </w:tcPr>
          <w:p w14:paraId="63D0969D">
            <w:pPr>
              <w:spacing w:after="0" w:line="240" w:lineRule="auto"/>
            </w:pPr>
          </w:p>
        </w:tc>
        <w:tc>
          <w:tcPr>
            <w:tcW w:w="2880" w:type="dxa"/>
          </w:tcPr>
          <w:p w14:paraId="5561AB5E">
            <w:pPr>
              <w:spacing w:after="0" w:line="240" w:lineRule="auto"/>
            </w:pPr>
          </w:p>
        </w:tc>
      </w:tr>
      <w:tr w14:paraId="126F5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C71019">
            <w:pPr>
              <w:spacing w:after="0" w:line="240" w:lineRule="auto"/>
            </w:pPr>
          </w:p>
        </w:tc>
        <w:tc>
          <w:tcPr>
            <w:tcW w:w="2880" w:type="dxa"/>
          </w:tcPr>
          <w:p w14:paraId="4E1A5EF4">
            <w:pPr>
              <w:spacing w:after="0" w:line="240" w:lineRule="auto"/>
            </w:pPr>
          </w:p>
        </w:tc>
        <w:tc>
          <w:tcPr>
            <w:tcW w:w="2880" w:type="dxa"/>
          </w:tcPr>
          <w:p w14:paraId="10D4789C">
            <w:pPr>
              <w:spacing w:after="0" w:line="240" w:lineRule="auto"/>
            </w:pPr>
          </w:p>
        </w:tc>
      </w:tr>
      <w:tr w14:paraId="56498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0FD44A">
            <w:pPr>
              <w:spacing w:after="0" w:line="240" w:lineRule="auto"/>
            </w:pPr>
          </w:p>
        </w:tc>
        <w:tc>
          <w:tcPr>
            <w:tcW w:w="2880" w:type="dxa"/>
          </w:tcPr>
          <w:p w14:paraId="08B8AAD4">
            <w:pPr>
              <w:spacing w:after="0" w:line="240" w:lineRule="auto"/>
            </w:pPr>
          </w:p>
        </w:tc>
        <w:tc>
          <w:tcPr>
            <w:tcW w:w="2880" w:type="dxa"/>
          </w:tcPr>
          <w:p w14:paraId="1434F179">
            <w:pPr>
              <w:spacing w:after="0" w:line="240" w:lineRule="auto"/>
            </w:pPr>
          </w:p>
        </w:tc>
      </w:tr>
      <w:tr w14:paraId="70F1A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E66E90">
            <w:pPr>
              <w:spacing w:after="0" w:line="240" w:lineRule="auto"/>
            </w:pPr>
          </w:p>
        </w:tc>
        <w:tc>
          <w:tcPr>
            <w:tcW w:w="2880" w:type="dxa"/>
          </w:tcPr>
          <w:p w14:paraId="4DAF26CE">
            <w:pPr>
              <w:spacing w:after="0" w:line="240" w:lineRule="auto"/>
            </w:pPr>
          </w:p>
        </w:tc>
        <w:tc>
          <w:tcPr>
            <w:tcW w:w="2880" w:type="dxa"/>
          </w:tcPr>
          <w:p w14:paraId="6E2FE18A">
            <w:pPr>
              <w:spacing w:after="0" w:line="240" w:lineRule="auto"/>
            </w:pPr>
          </w:p>
        </w:tc>
      </w:tr>
      <w:tr w14:paraId="10194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BB58C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Funcao principal</w:t>
            </w:r>
          </w:p>
        </w:tc>
        <w:tc>
          <w:tcPr>
            <w:tcW w:w="2880" w:type="dxa"/>
          </w:tcPr>
          <w:p w14:paraId="6549D91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Rotear e proteger</w:t>
            </w:r>
          </w:p>
        </w:tc>
        <w:tc>
          <w:tcPr>
            <w:tcW w:w="2880" w:type="dxa"/>
          </w:tcPr>
          <w:p w14:paraId="00407D1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Agregar e transformar dados</w:t>
            </w:r>
          </w:p>
        </w:tc>
      </w:tr>
      <w:tr w14:paraId="77120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DB061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Conhece o frontend?</w:t>
            </w:r>
          </w:p>
        </w:tc>
        <w:tc>
          <w:tcPr>
            <w:tcW w:w="2880" w:type="dxa"/>
          </w:tcPr>
          <w:p w14:paraId="08A0FF4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Nao</w:t>
            </w:r>
          </w:p>
        </w:tc>
        <w:tc>
          <w:tcPr>
            <w:tcW w:w="2880" w:type="dxa"/>
          </w:tcPr>
          <w:p w14:paraId="4E8641D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Sim, e feito para ele</w:t>
            </w:r>
          </w:p>
        </w:tc>
      </w:tr>
      <w:tr w14:paraId="07858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6A95E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Logica de negocio?</w:t>
            </w:r>
          </w:p>
        </w:tc>
        <w:tc>
          <w:tcPr>
            <w:tcW w:w="2880" w:type="dxa"/>
          </w:tcPr>
          <w:p w14:paraId="6D273DC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Nao</w:t>
            </w:r>
          </w:p>
        </w:tc>
        <w:tc>
          <w:tcPr>
            <w:tcW w:w="2880" w:type="dxa"/>
          </w:tcPr>
          <w:p w14:paraId="43039DD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Sim, pode ter</w:t>
            </w:r>
          </w:p>
        </w:tc>
      </w:tr>
      <w:tr w14:paraId="596B4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755F2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Porta</w:t>
            </w:r>
          </w:p>
        </w:tc>
        <w:tc>
          <w:tcPr>
            <w:tcW w:w="2880" w:type="dxa"/>
          </w:tcPr>
          <w:p w14:paraId="79BF375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8080</w:t>
            </w:r>
          </w:p>
        </w:tc>
        <w:tc>
          <w:tcPr>
            <w:tcW w:w="2880" w:type="dxa"/>
          </w:tcPr>
          <w:p w14:paraId="1359272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8085</w:t>
            </w:r>
          </w:p>
        </w:tc>
      </w:tr>
    </w:tbl>
    <w:p w14:paraId="26BCD758"/>
    <w:p w14:paraId="040417FD">
      <w:pPr>
        <w:pStyle w:val="3"/>
      </w:pPr>
      <w:r>
        <w:rPr>
          <w:rFonts w:ascii="Arial" w:hAnsi="Arial"/>
          <w:color w:val="2E74B5"/>
          <w:sz w:val="26"/>
        </w:rPr>
        <w:t>1.4 Resilience4j</w:t>
      </w:r>
    </w:p>
    <w:p w14:paraId="3CAFB794">
      <w:r>
        <w:rPr>
          <w:rFonts w:ascii="Arial" w:hAnsi="Arial"/>
          <w:b w:val="0"/>
          <w:i w:val="0"/>
          <w:sz w:val="22"/>
        </w:rPr>
        <w:t>Em microsservicos, os servicos se comunicam pela rede. Redes falham. O Resilience4j protege o sistema de falhas em cascata com 3 padroes:</w:t>
      </w:r>
    </w:p>
    <w:p w14:paraId="5D98684D"/>
    <w:p w14:paraId="0BA09D08">
      <w:r>
        <w:rPr>
          <w:rFonts w:ascii="Arial" w:hAnsi="Arial"/>
          <w:b/>
          <w:i w:val="0"/>
          <w:sz w:val="22"/>
        </w:rPr>
        <w:t>Circuit Breaker (Disjuntor):</w:t>
      </w:r>
    </w:p>
    <w:p w14:paraId="4B152671">
      <w:r>
        <w:rPr>
          <w:rFonts w:ascii="Arial" w:hAnsi="Arial"/>
          <w:b w:val="0"/>
          <w:i w:val="0"/>
          <w:sz w:val="22"/>
        </w:rPr>
        <w:t>Funciona como um disjuntor eletrico. Quando um servico falha repetidamente, ele para de chamar e retorna um fallback.</w:t>
      </w:r>
    </w:p>
    <w:p w14:paraId="7950A01C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FECHADO (normal):     ms-fluxo-caixa -&gt; ms-lancamentos (ok)</w:t>
      </w:r>
    </w:p>
    <w:p w14:paraId="715E3F0D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ABERTO (apos falhas): ms-fluxo-caixa -&gt; retorna fallback</w:t>
      </w:r>
    </w:p>
    <w:p w14:paraId="60EFC949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MEIO-ABERTO:          testa se o servico voltou</w:t>
      </w:r>
    </w:p>
    <w:p w14:paraId="4DE9CE33"/>
    <w:p w14:paraId="4DEC862F">
      <w:r>
        <w:rPr>
          <w:rFonts w:ascii="Arial" w:hAnsi="Arial"/>
          <w:b/>
          <w:i w:val="0"/>
          <w:sz w:val="22"/>
        </w:rPr>
        <w:t>Timeout:</w:t>
      </w:r>
    </w:p>
    <w:p w14:paraId="2043FFE8">
      <w:r>
        <w:rPr>
          <w:rFonts w:ascii="Arial" w:hAnsi="Arial"/>
          <w:b w:val="0"/>
          <w:i w:val="0"/>
          <w:sz w:val="22"/>
        </w:rPr>
        <w:t>Se o servico demorar mais que X segundos para responder, desiste e retorna um valor padrao. Evita que uma requisicao lenta trave toda a aplicacao.</w:t>
      </w:r>
    </w:p>
    <w:p w14:paraId="3DCD043D"/>
    <w:p w14:paraId="3D9D5FE3">
      <w:r>
        <w:rPr>
          <w:rFonts w:ascii="Arial" w:hAnsi="Arial"/>
          <w:b/>
          <w:i w:val="0"/>
          <w:sz w:val="22"/>
        </w:rPr>
        <w:t>Retry (Tentativa automatica):</w:t>
      </w:r>
    </w:p>
    <w:p w14:paraId="7EAF2CE7">
      <w:r>
        <w:rPr>
          <w:rFonts w:ascii="Arial" w:hAnsi="Arial"/>
          <w:b w:val="0"/>
          <w:i w:val="0"/>
          <w:sz w:val="22"/>
        </w:rPr>
        <w:t>Antes de acionar o Circuit Breaker, tenta automaticamente algumas vezes. Util para falhas temporarias de rede.</w:t>
      </w:r>
    </w:p>
    <w:p w14:paraId="5AB901EE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>Onde aplicamos: ms-fluxo-caixa, que consome ms-lancamentos e ms-centro-custo via OpenFeign. Isso demonstra maturidade em sistemas distribuidos e e muito valorizado pelo Mercado Livre.</w:t>
      </w:r>
    </w:p>
    <w:p w14:paraId="0B09367C">
      <w:r>
        <w:br w:type="page"/>
      </w:r>
    </w:p>
    <w:p w14:paraId="3C9C857E">
      <w:pPr>
        <w:pStyle w:val="2"/>
      </w:pPr>
      <w:r>
        <w:rPr>
          <w:rFonts w:ascii="Arial" w:hAnsi="Arial"/>
          <w:color w:val="1F497D"/>
          <w:sz w:val="32"/>
        </w:rPr>
        <w:t>2. Estrutura do Projeto</w:t>
      </w:r>
    </w:p>
    <w:p w14:paraId="311BAC21">
      <w:pPr>
        <w:pStyle w:val="3"/>
      </w:pPr>
      <w:r>
        <w:rPr>
          <w:rFonts w:ascii="Arial" w:hAnsi="Arial"/>
          <w:color w:val="2E74B5"/>
          <w:sz w:val="26"/>
        </w:rPr>
        <w:t>2.1 Organizacao de Pastas</w:t>
      </w:r>
    </w:p>
    <w:p w14:paraId="0DDAD57D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financeiro/</w:t>
      </w:r>
    </w:p>
    <w:p w14:paraId="156A2CF0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docker-compose.yml       &lt;- orquestra todos os servicos</w:t>
      </w:r>
    </w:p>
    <w:p w14:paraId="1BE74EBA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api-gateway/             &lt;- porta 8080 (Spring Cloud Gateway)</w:t>
      </w:r>
    </w:p>
    <w:p w14:paraId="6213131D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bff-financeiro/          &lt;- porta 8085</w:t>
      </w:r>
    </w:p>
    <w:p w14:paraId="263DC828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ms-usuarios/             &lt;- porta 8081 + banco CF_usuarios</w:t>
      </w:r>
    </w:p>
    <w:p w14:paraId="100618E2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ms-centro-custo/         &lt;- porta 8082 + banco CF_centrocusto</w:t>
      </w:r>
    </w:p>
    <w:p w14:paraId="03F43B9C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ms-lancamentos/          &lt;- porta 8083 + banco CF_lancamentos</w:t>
      </w:r>
    </w:p>
    <w:p w14:paraId="5D0B09C7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ms-fluxo-caixa/          &lt;- porta 8084 + banco CF_fluxocaixa</w:t>
      </w:r>
    </w:p>
    <w:p w14:paraId="7B738B63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frontend-financeiro/     &lt;- porta 4200 (Angular 19)</w:t>
      </w:r>
    </w:p>
    <w:p w14:paraId="6055EE54"/>
    <w:p w14:paraId="5F414AD0">
      <w:pPr>
        <w:pStyle w:val="3"/>
      </w:pPr>
      <w:r>
        <w:rPr>
          <w:rFonts w:ascii="Arial" w:hAnsi="Arial"/>
          <w:color w:val="2E74B5"/>
          <w:sz w:val="26"/>
        </w:rPr>
        <w:t>2.2 Arquitetura em Camadas</w:t>
      </w:r>
    </w:p>
    <w:p w14:paraId="2CAA0CB5">
      <w:r>
        <w:rPr>
          <w:rFonts w:ascii="Arial" w:hAnsi="Arial"/>
          <w:b w:val="0"/>
          <w:i w:val="0"/>
          <w:sz w:val="22"/>
        </w:rPr>
        <w:t>Cada camada tem uma unica responsabilidade (principio SOLID - Single Responsibility Principle). Se precisar mudar a forma como acessa o banco, muda apenas o Repository. Se mudar a regra de negocio, muda apenas o Service.</w:t>
      </w:r>
    </w:p>
    <w:p w14:paraId="16910F4A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373"/>
      </w:tblGrid>
      <w:tr w14:paraId="13170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6904C5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Camada</w:t>
            </w:r>
          </w:p>
        </w:tc>
        <w:tc>
          <w:tcPr>
            <w:tcW w:w="2160" w:type="dxa"/>
          </w:tcPr>
          <w:p w14:paraId="4F63570C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Pacote</w:t>
            </w:r>
          </w:p>
        </w:tc>
        <w:tc>
          <w:tcPr>
            <w:tcW w:w="2160" w:type="dxa"/>
          </w:tcPr>
          <w:p w14:paraId="6E2C7225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Responsabilidade</w:t>
            </w:r>
          </w:p>
        </w:tc>
        <w:tc>
          <w:tcPr>
            <w:tcW w:w="2160" w:type="dxa"/>
          </w:tcPr>
          <w:p w14:paraId="5535F7D7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Exemplo</w:t>
            </w:r>
          </w:p>
        </w:tc>
      </w:tr>
      <w:tr w14:paraId="1680D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4B8346">
            <w:pPr>
              <w:spacing w:after="0" w:line="240" w:lineRule="auto"/>
            </w:pPr>
          </w:p>
        </w:tc>
        <w:tc>
          <w:tcPr>
            <w:tcW w:w="2160" w:type="dxa"/>
          </w:tcPr>
          <w:p w14:paraId="0C2F44F9">
            <w:pPr>
              <w:spacing w:after="0" w:line="240" w:lineRule="auto"/>
            </w:pPr>
          </w:p>
        </w:tc>
        <w:tc>
          <w:tcPr>
            <w:tcW w:w="2160" w:type="dxa"/>
          </w:tcPr>
          <w:p w14:paraId="625AE964">
            <w:pPr>
              <w:spacing w:after="0" w:line="240" w:lineRule="auto"/>
            </w:pPr>
          </w:p>
        </w:tc>
        <w:tc>
          <w:tcPr>
            <w:tcW w:w="2160" w:type="dxa"/>
          </w:tcPr>
          <w:p w14:paraId="61C546FC">
            <w:pPr>
              <w:spacing w:after="0" w:line="240" w:lineRule="auto"/>
            </w:pPr>
          </w:p>
        </w:tc>
      </w:tr>
      <w:tr w14:paraId="3AD40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8D39C4">
            <w:pPr>
              <w:spacing w:after="0" w:line="240" w:lineRule="auto"/>
            </w:pPr>
          </w:p>
        </w:tc>
        <w:tc>
          <w:tcPr>
            <w:tcW w:w="2160" w:type="dxa"/>
          </w:tcPr>
          <w:p w14:paraId="7749FF2C">
            <w:pPr>
              <w:spacing w:after="0" w:line="240" w:lineRule="auto"/>
            </w:pPr>
          </w:p>
        </w:tc>
        <w:tc>
          <w:tcPr>
            <w:tcW w:w="2160" w:type="dxa"/>
          </w:tcPr>
          <w:p w14:paraId="6FE72C32">
            <w:pPr>
              <w:spacing w:after="0" w:line="240" w:lineRule="auto"/>
            </w:pPr>
          </w:p>
        </w:tc>
        <w:tc>
          <w:tcPr>
            <w:tcW w:w="2160" w:type="dxa"/>
          </w:tcPr>
          <w:p w14:paraId="37992E7F">
            <w:pPr>
              <w:spacing w:after="0" w:line="240" w:lineRule="auto"/>
            </w:pPr>
          </w:p>
        </w:tc>
      </w:tr>
      <w:tr w14:paraId="790AB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FBCDF2">
            <w:pPr>
              <w:spacing w:after="0" w:line="240" w:lineRule="auto"/>
            </w:pPr>
          </w:p>
        </w:tc>
        <w:tc>
          <w:tcPr>
            <w:tcW w:w="2160" w:type="dxa"/>
          </w:tcPr>
          <w:p w14:paraId="50BB70B2">
            <w:pPr>
              <w:spacing w:after="0" w:line="240" w:lineRule="auto"/>
            </w:pPr>
          </w:p>
        </w:tc>
        <w:tc>
          <w:tcPr>
            <w:tcW w:w="2160" w:type="dxa"/>
          </w:tcPr>
          <w:p w14:paraId="26BA4C27">
            <w:pPr>
              <w:spacing w:after="0" w:line="240" w:lineRule="auto"/>
            </w:pPr>
          </w:p>
        </w:tc>
        <w:tc>
          <w:tcPr>
            <w:tcW w:w="2160" w:type="dxa"/>
          </w:tcPr>
          <w:p w14:paraId="5ED1F1F6">
            <w:pPr>
              <w:spacing w:after="0" w:line="240" w:lineRule="auto"/>
            </w:pPr>
          </w:p>
        </w:tc>
      </w:tr>
      <w:tr w14:paraId="0D1DC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EC8B6E">
            <w:pPr>
              <w:spacing w:after="0" w:line="240" w:lineRule="auto"/>
            </w:pPr>
          </w:p>
        </w:tc>
        <w:tc>
          <w:tcPr>
            <w:tcW w:w="2160" w:type="dxa"/>
          </w:tcPr>
          <w:p w14:paraId="5599480B">
            <w:pPr>
              <w:spacing w:after="0" w:line="240" w:lineRule="auto"/>
            </w:pPr>
          </w:p>
        </w:tc>
        <w:tc>
          <w:tcPr>
            <w:tcW w:w="2160" w:type="dxa"/>
          </w:tcPr>
          <w:p w14:paraId="14254F1E">
            <w:pPr>
              <w:spacing w:after="0" w:line="240" w:lineRule="auto"/>
            </w:pPr>
          </w:p>
        </w:tc>
        <w:tc>
          <w:tcPr>
            <w:tcW w:w="2160" w:type="dxa"/>
          </w:tcPr>
          <w:p w14:paraId="4E9BF7E4">
            <w:pPr>
              <w:spacing w:after="0" w:line="240" w:lineRule="auto"/>
            </w:pPr>
          </w:p>
        </w:tc>
      </w:tr>
      <w:tr w14:paraId="56D57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23B56C">
            <w:pPr>
              <w:spacing w:after="0" w:line="240" w:lineRule="auto"/>
            </w:pPr>
          </w:p>
        </w:tc>
        <w:tc>
          <w:tcPr>
            <w:tcW w:w="2160" w:type="dxa"/>
          </w:tcPr>
          <w:p w14:paraId="4C3C9F70">
            <w:pPr>
              <w:spacing w:after="0" w:line="240" w:lineRule="auto"/>
            </w:pPr>
          </w:p>
        </w:tc>
        <w:tc>
          <w:tcPr>
            <w:tcW w:w="2160" w:type="dxa"/>
          </w:tcPr>
          <w:p w14:paraId="7A8ED5E7">
            <w:pPr>
              <w:spacing w:after="0" w:line="240" w:lineRule="auto"/>
            </w:pPr>
          </w:p>
        </w:tc>
        <w:tc>
          <w:tcPr>
            <w:tcW w:w="2160" w:type="dxa"/>
          </w:tcPr>
          <w:p w14:paraId="5882884A">
            <w:pPr>
              <w:spacing w:after="0" w:line="240" w:lineRule="auto"/>
            </w:pPr>
          </w:p>
        </w:tc>
      </w:tr>
      <w:tr w14:paraId="4EADB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D7721B">
            <w:pPr>
              <w:spacing w:after="0" w:line="240" w:lineRule="auto"/>
            </w:pPr>
          </w:p>
        </w:tc>
        <w:tc>
          <w:tcPr>
            <w:tcW w:w="2160" w:type="dxa"/>
          </w:tcPr>
          <w:p w14:paraId="47EC0EEF">
            <w:pPr>
              <w:spacing w:after="0" w:line="240" w:lineRule="auto"/>
            </w:pPr>
          </w:p>
        </w:tc>
        <w:tc>
          <w:tcPr>
            <w:tcW w:w="2160" w:type="dxa"/>
          </w:tcPr>
          <w:p w14:paraId="5C457FE7">
            <w:pPr>
              <w:spacing w:after="0" w:line="240" w:lineRule="auto"/>
            </w:pPr>
          </w:p>
        </w:tc>
        <w:tc>
          <w:tcPr>
            <w:tcW w:w="2160" w:type="dxa"/>
          </w:tcPr>
          <w:p w14:paraId="4FA07140">
            <w:pPr>
              <w:spacing w:after="0" w:line="240" w:lineRule="auto"/>
            </w:pPr>
          </w:p>
        </w:tc>
      </w:tr>
      <w:tr w14:paraId="5A6F5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7C057C">
            <w:pPr>
              <w:spacing w:after="0" w:line="240" w:lineRule="auto"/>
            </w:pPr>
          </w:p>
        </w:tc>
        <w:tc>
          <w:tcPr>
            <w:tcW w:w="2160" w:type="dxa"/>
          </w:tcPr>
          <w:p w14:paraId="2498CF0E">
            <w:pPr>
              <w:spacing w:after="0" w:line="240" w:lineRule="auto"/>
            </w:pPr>
          </w:p>
        </w:tc>
        <w:tc>
          <w:tcPr>
            <w:tcW w:w="2160" w:type="dxa"/>
          </w:tcPr>
          <w:p w14:paraId="516313B6">
            <w:pPr>
              <w:spacing w:after="0" w:line="240" w:lineRule="auto"/>
            </w:pPr>
          </w:p>
        </w:tc>
        <w:tc>
          <w:tcPr>
            <w:tcW w:w="2160" w:type="dxa"/>
          </w:tcPr>
          <w:p w14:paraId="6944420F">
            <w:pPr>
              <w:spacing w:after="0" w:line="240" w:lineRule="auto"/>
            </w:pPr>
          </w:p>
        </w:tc>
      </w:tr>
      <w:tr w14:paraId="6DA4E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50861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Controller</w:t>
            </w:r>
          </w:p>
        </w:tc>
        <w:tc>
          <w:tcPr>
            <w:tcW w:w="2160" w:type="dxa"/>
          </w:tcPr>
          <w:p w14:paraId="47ABDE4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controller/</w:t>
            </w:r>
          </w:p>
        </w:tc>
        <w:tc>
          <w:tcPr>
            <w:tcW w:w="2160" w:type="dxa"/>
          </w:tcPr>
          <w:p w14:paraId="78CF3AE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Recebe HTTP, valida entrada, chama Service</w:t>
            </w:r>
          </w:p>
        </w:tc>
        <w:tc>
          <w:tcPr>
            <w:tcW w:w="2160" w:type="dxa"/>
          </w:tcPr>
          <w:p w14:paraId="20DCA96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POST /usuarios</w:t>
            </w:r>
          </w:p>
        </w:tc>
      </w:tr>
      <w:tr w14:paraId="7EE58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C695D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Service</w:t>
            </w:r>
          </w:p>
        </w:tc>
        <w:tc>
          <w:tcPr>
            <w:tcW w:w="2160" w:type="dxa"/>
          </w:tcPr>
          <w:p w14:paraId="0C36C03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service/</w:t>
            </w:r>
          </w:p>
        </w:tc>
        <w:tc>
          <w:tcPr>
            <w:tcW w:w="2160" w:type="dxa"/>
          </w:tcPr>
          <w:p w14:paraId="6FC3BCE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Regras de negocio</w:t>
            </w:r>
          </w:p>
        </w:tc>
        <w:tc>
          <w:tcPr>
            <w:tcW w:w="2160" w:type="dxa"/>
          </w:tcPr>
          <w:p w14:paraId="67A162C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Verifica se email ja existe</w:t>
            </w:r>
          </w:p>
        </w:tc>
      </w:tr>
      <w:tr w14:paraId="2F156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1494B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Repository</w:t>
            </w:r>
          </w:p>
        </w:tc>
        <w:tc>
          <w:tcPr>
            <w:tcW w:w="2160" w:type="dxa"/>
          </w:tcPr>
          <w:p w14:paraId="2D893B3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repository/</w:t>
            </w:r>
          </w:p>
        </w:tc>
        <w:tc>
          <w:tcPr>
            <w:tcW w:w="2160" w:type="dxa"/>
          </w:tcPr>
          <w:p w14:paraId="4B1FD32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Acessa o banco via JPA</w:t>
            </w:r>
          </w:p>
        </w:tc>
        <w:tc>
          <w:tcPr>
            <w:tcW w:w="2160" w:type="dxa"/>
          </w:tcPr>
          <w:p w14:paraId="47933D6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findByEmail(email)</w:t>
            </w:r>
          </w:p>
        </w:tc>
      </w:tr>
      <w:tr w14:paraId="641F4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ADA1F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Entity</w:t>
            </w:r>
          </w:p>
        </w:tc>
        <w:tc>
          <w:tcPr>
            <w:tcW w:w="2160" w:type="dxa"/>
          </w:tcPr>
          <w:p w14:paraId="4FA0B99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entity/</w:t>
            </w:r>
          </w:p>
        </w:tc>
        <w:tc>
          <w:tcPr>
            <w:tcW w:w="2160" w:type="dxa"/>
          </w:tcPr>
          <w:p w14:paraId="169A9A9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Representa a tabela do banco</w:t>
            </w:r>
          </w:p>
        </w:tc>
        <w:tc>
          <w:tcPr>
            <w:tcW w:w="2160" w:type="dxa"/>
          </w:tcPr>
          <w:p w14:paraId="4A37756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Classe Usuario.java</w:t>
            </w:r>
          </w:p>
        </w:tc>
      </w:tr>
      <w:tr w14:paraId="44F63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88A11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DTO</w:t>
            </w:r>
          </w:p>
        </w:tc>
        <w:tc>
          <w:tcPr>
            <w:tcW w:w="2160" w:type="dxa"/>
          </w:tcPr>
          <w:p w14:paraId="7668B13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dto/</w:t>
            </w:r>
          </w:p>
        </w:tc>
        <w:tc>
          <w:tcPr>
            <w:tcW w:w="2160" w:type="dxa"/>
          </w:tcPr>
          <w:p w14:paraId="0E0E93D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Contrato de entrada e saida da API</w:t>
            </w:r>
          </w:p>
        </w:tc>
        <w:tc>
          <w:tcPr>
            <w:tcW w:w="2160" w:type="dxa"/>
          </w:tcPr>
          <w:p w14:paraId="4547D51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UsuarioRequestDTO</w:t>
            </w:r>
          </w:p>
        </w:tc>
      </w:tr>
      <w:tr w14:paraId="18ADC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070D5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Security</w:t>
            </w:r>
          </w:p>
        </w:tc>
        <w:tc>
          <w:tcPr>
            <w:tcW w:w="2160" w:type="dxa"/>
          </w:tcPr>
          <w:p w14:paraId="082E73F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security/</w:t>
            </w:r>
          </w:p>
        </w:tc>
        <w:tc>
          <w:tcPr>
            <w:tcW w:w="2160" w:type="dxa"/>
          </w:tcPr>
          <w:p w14:paraId="5488ADC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JWT, filtros, configuracao</w:t>
            </w:r>
          </w:p>
        </w:tc>
        <w:tc>
          <w:tcPr>
            <w:tcW w:w="2160" w:type="dxa"/>
          </w:tcPr>
          <w:p w14:paraId="3418F2B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JwtFilter.java</w:t>
            </w:r>
          </w:p>
        </w:tc>
      </w:tr>
      <w:tr w14:paraId="3C252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24BB4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Exception</w:t>
            </w:r>
          </w:p>
        </w:tc>
        <w:tc>
          <w:tcPr>
            <w:tcW w:w="2160" w:type="dxa"/>
          </w:tcPr>
          <w:p w14:paraId="72166A5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exception/</w:t>
            </w:r>
          </w:p>
        </w:tc>
        <w:tc>
          <w:tcPr>
            <w:tcW w:w="2160" w:type="dxa"/>
          </w:tcPr>
          <w:p w14:paraId="4A818C0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Tratamento global de erros</w:t>
            </w:r>
          </w:p>
        </w:tc>
        <w:tc>
          <w:tcPr>
            <w:tcW w:w="2160" w:type="dxa"/>
          </w:tcPr>
          <w:p w14:paraId="00C156D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GlobalExceptionHandler</w:t>
            </w:r>
          </w:p>
        </w:tc>
      </w:tr>
    </w:tbl>
    <w:p w14:paraId="192BAAC3"/>
    <w:p w14:paraId="416CF634">
      <w:pPr>
        <w:pStyle w:val="3"/>
      </w:pPr>
      <w:r>
        <w:rPr>
          <w:rFonts w:ascii="Arial" w:hAnsi="Arial"/>
          <w:color w:val="2E74B5"/>
          <w:sz w:val="26"/>
        </w:rPr>
        <w:t>2.3 Por que usar DTO?</w:t>
      </w:r>
    </w:p>
    <w:p w14:paraId="6415724E">
      <w:r>
        <w:rPr>
          <w:rFonts w:ascii="Arial" w:hAnsi="Arial"/>
          <w:b w:val="0"/>
          <w:i w:val="0"/>
          <w:sz w:val="22"/>
        </w:rPr>
        <w:t>DTO (Data Transfer Object) define exatamente quais dados trafegarao pela API. E uma das praticas mais valorizadas em entrevistas tecnicas.</w:t>
      </w:r>
    </w:p>
    <w:p w14:paraId="2495AE70"/>
    <w:p w14:paraId="71924398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SEM DTO (ERRADO):</w:t>
      </w:r>
    </w:p>
    <w:p w14:paraId="54840C62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Retorna Entity direto -&gt; senha aparece na resposta! Falha de seguranca.</w:t>
      </w:r>
    </w:p>
    <w:p w14:paraId="55A32B7B">
      <w:pPr>
        <w:shd w:val="clear" w:color="auto" w:fill="F0F0F0"/>
        <w:ind w:left="432"/>
      </w:pPr>
    </w:p>
    <w:p w14:paraId="78702BA7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COM DTO (CORRETO):</w:t>
      </w:r>
    </w:p>
    <w:p w14:paraId="3A08B2DE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UsuarioRequestDTO:  nome, email, senha  (o que entra)</w:t>
      </w:r>
    </w:p>
    <w:p w14:paraId="1E487144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UsuarioResponseDTO: id, nome, email     (o que sai - SEM senha!)</w:t>
      </w:r>
    </w:p>
    <w:p w14:paraId="12F7908C"/>
    <w:p w14:paraId="59568975">
      <w:pPr>
        <w:pStyle w:val="34"/>
      </w:pPr>
      <w:r>
        <w:rPr>
          <w:rFonts w:ascii="Arial" w:hAnsi="Arial"/>
          <w:sz w:val="22"/>
        </w:rPr>
        <w:t>Desacopla o banco de dados do contrato da API</w:t>
      </w:r>
    </w:p>
    <w:p w14:paraId="3B2E2BE1">
      <w:pPr>
        <w:pStyle w:val="34"/>
      </w:pPr>
      <w:r>
        <w:rPr>
          <w:rFonts w:ascii="Arial" w:hAnsi="Arial"/>
          <w:sz w:val="22"/>
        </w:rPr>
        <w:t>Permite que o banco evolua sem quebrar o frontend</w:t>
      </w:r>
    </w:p>
    <w:p w14:paraId="748F166B">
      <w:pPr>
        <w:pStyle w:val="34"/>
      </w:pPr>
      <w:r>
        <w:rPr>
          <w:rFonts w:ascii="Arial" w:hAnsi="Arial"/>
          <w:sz w:val="22"/>
        </w:rPr>
        <w:t>Facilita a validacao com anotacoes (@NotBlank, @Email, etc)</w:t>
      </w:r>
    </w:p>
    <w:p w14:paraId="5782786D">
      <w:pPr>
        <w:pStyle w:val="34"/>
      </w:pPr>
      <w:r>
        <w:rPr>
          <w:rFonts w:ascii="Arial" w:hAnsi="Arial"/>
          <w:sz w:val="22"/>
        </w:rPr>
        <w:t>Documenta claramente o que a API aceita e retorna</w:t>
      </w:r>
    </w:p>
    <w:p w14:paraId="0884AA62">
      <w:r>
        <w:br w:type="page"/>
      </w:r>
    </w:p>
    <w:p w14:paraId="491B12A7">
      <w:pPr>
        <w:pStyle w:val="2"/>
      </w:pPr>
      <w:r>
        <w:rPr>
          <w:rFonts w:ascii="Arial" w:hAnsi="Arial"/>
          <w:color w:val="1F497D"/>
          <w:sz w:val="32"/>
        </w:rPr>
        <w:t>3. Configuracoes Tecnicas</w:t>
      </w:r>
    </w:p>
    <w:p w14:paraId="1EA438BE">
      <w:pPr>
        <w:pStyle w:val="3"/>
      </w:pPr>
      <w:r>
        <w:rPr>
          <w:rFonts w:ascii="Arial" w:hAnsi="Arial"/>
          <w:color w:val="2E74B5"/>
          <w:sz w:val="26"/>
        </w:rPr>
        <w:t>3.1 application.yaml</w:t>
      </w:r>
    </w:p>
    <w:p w14:paraId="51BCF7F1">
      <w:r>
        <w:rPr>
          <w:rFonts w:ascii="Arial" w:hAnsi="Arial"/>
          <w:b w:val="0"/>
          <w:i w:val="0"/>
          <w:sz w:val="22"/>
        </w:rPr>
        <w:t>O application.yaml e o arquivo central de configuracao do Spring Boot. Preferido ao .properties por ser mais legivel e hierarquico. Atencao: sensivel a indentacao — sempre 2 espacos, nunca Tab.</w:t>
      </w:r>
    </w:p>
    <w:p w14:paraId="6D140ED1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DAF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14A502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Configuracao</w:t>
            </w:r>
          </w:p>
        </w:tc>
        <w:tc>
          <w:tcPr>
            <w:tcW w:w="2880" w:type="dxa"/>
          </w:tcPr>
          <w:p w14:paraId="44CAE9BA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Valor</w:t>
            </w:r>
          </w:p>
        </w:tc>
        <w:tc>
          <w:tcPr>
            <w:tcW w:w="2880" w:type="dxa"/>
          </w:tcPr>
          <w:p w14:paraId="0F91D819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Por que?</w:t>
            </w:r>
          </w:p>
        </w:tc>
      </w:tr>
      <w:tr w14:paraId="4423C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6A7259">
            <w:pPr>
              <w:spacing w:after="0" w:line="240" w:lineRule="auto"/>
            </w:pPr>
          </w:p>
        </w:tc>
        <w:tc>
          <w:tcPr>
            <w:tcW w:w="2880" w:type="dxa"/>
          </w:tcPr>
          <w:p w14:paraId="7033B194">
            <w:pPr>
              <w:spacing w:after="0" w:line="240" w:lineRule="auto"/>
            </w:pPr>
          </w:p>
        </w:tc>
        <w:tc>
          <w:tcPr>
            <w:tcW w:w="2880" w:type="dxa"/>
          </w:tcPr>
          <w:p w14:paraId="20DAD0CC">
            <w:pPr>
              <w:spacing w:after="0" w:line="240" w:lineRule="auto"/>
            </w:pPr>
          </w:p>
        </w:tc>
      </w:tr>
      <w:tr w14:paraId="6DD33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787F13">
            <w:pPr>
              <w:spacing w:after="0" w:line="240" w:lineRule="auto"/>
            </w:pPr>
          </w:p>
        </w:tc>
        <w:tc>
          <w:tcPr>
            <w:tcW w:w="2880" w:type="dxa"/>
          </w:tcPr>
          <w:p w14:paraId="47BD7667">
            <w:pPr>
              <w:spacing w:after="0" w:line="240" w:lineRule="auto"/>
            </w:pPr>
          </w:p>
        </w:tc>
        <w:tc>
          <w:tcPr>
            <w:tcW w:w="2880" w:type="dxa"/>
          </w:tcPr>
          <w:p w14:paraId="74F86CF7">
            <w:pPr>
              <w:spacing w:after="0" w:line="240" w:lineRule="auto"/>
            </w:pPr>
          </w:p>
        </w:tc>
      </w:tr>
      <w:tr w14:paraId="06D63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1920F1">
            <w:pPr>
              <w:spacing w:after="0" w:line="240" w:lineRule="auto"/>
            </w:pPr>
          </w:p>
        </w:tc>
        <w:tc>
          <w:tcPr>
            <w:tcW w:w="2880" w:type="dxa"/>
          </w:tcPr>
          <w:p w14:paraId="2600D2C2">
            <w:pPr>
              <w:spacing w:after="0" w:line="240" w:lineRule="auto"/>
            </w:pPr>
          </w:p>
        </w:tc>
        <w:tc>
          <w:tcPr>
            <w:tcW w:w="2880" w:type="dxa"/>
          </w:tcPr>
          <w:p w14:paraId="3C25A0AD">
            <w:pPr>
              <w:spacing w:after="0" w:line="240" w:lineRule="auto"/>
            </w:pPr>
          </w:p>
        </w:tc>
      </w:tr>
      <w:tr w14:paraId="7B0EF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F988A3">
            <w:pPr>
              <w:spacing w:after="0" w:line="240" w:lineRule="auto"/>
            </w:pPr>
          </w:p>
        </w:tc>
        <w:tc>
          <w:tcPr>
            <w:tcW w:w="2880" w:type="dxa"/>
          </w:tcPr>
          <w:p w14:paraId="383B840D">
            <w:pPr>
              <w:spacing w:after="0" w:line="240" w:lineRule="auto"/>
            </w:pPr>
          </w:p>
        </w:tc>
        <w:tc>
          <w:tcPr>
            <w:tcW w:w="2880" w:type="dxa"/>
          </w:tcPr>
          <w:p w14:paraId="1629B167">
            <w:pPr>
              <w:spacing w:after="0" w:line="240" w:lineRule="auto"/>
            </w:pPr>
          </w:p>
        </w:tc>
      </w:tr>
      <w:tr w14:paraId="395B4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59ADE5">
            <w:pPr>
              <w:spacing w:after="0" w:line="240" w:lineRule="auto"/>
            </w:pPr>
          </w:p>
        </w:tc>
        <w:tc>
          <w:tcPr>
            <w:tcW w:w="2880" w:type="dxa"/>
          </w:tcPr>
          <w:p w14:paraId="5C337012">
            <w:pPr>
              <w:spacing w:after="0" w:line="240" w:lineRule="auto"/>
            </w:pPr>
          </w:p>
        </w:tc>
        <w:tc>
          <w:tcPr>
            <w:tcW w:w="2880" w:type="dxa"/>
          </w:tcPr>
          <w:p w14:paraId="5AC2A560">
            <w:pPr>
              <w:spacing w:after="0" w:line="240" w:lineRule="auto"/>
            </w:pPr>
          </w:p>
        </w:tc>
      </w:tr>
      <w:tr w14:paraId="21AA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8F4A8A">
            <w:pPr>
              <w:spacing w:after="0" w:line="240" w:lineRule="auto"/>
            </w:pPr>
          </w:p>
        </w:tc>
        <w:tc>
          <w:tcPr>
            <w:tcW w:w="2880" w:type="dxa"/>
          </w:tcPr>
          <w:p w14:paraId="24459760">
            <w:pPr>
              <w:spacing w:after="0" w:line="240" w:lineRule="auto"/>
            </w:pPr>
          </w:p>
        </w:tc>
        <w:tc>
          <w:tcPr>
            <w:tcW w:w="2880" w:type="dxa"/>
          </w:tcPr>
          <w:p w14:paraId="3C248BE3">
            <w:pPr>
              <w:spacing w:after="0" w:line="240" w:lineRule="auto"/>
            </w:pPr>
          </w:p>
        </w:tc>
      </w:tr>
      <w:tr w14:paraId="49D3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6A0BC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server.port</w:t>
            </w:r>
          </w:p>
        </w:tc>
        <w:tc>
          <w:tcPr>
            <w:tcW w:w="2880" w:type="dxa"/>
          </w:tcPr>
          <w:p w14:paraId="73519B2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8081</w:t>
            </w:r>
          </w:p>
        </w:tc>
        <w:tc>
          <w:tcPr>
            <w:tcW w:w="2880" w:type="dxa"/>
          </w:tcPr>
          <w:p w14:paraId="2F4CA0F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Porta exclusiva do ms-usuarios</w:t>
            </w:r>
          </w:p>
        </w:tc>
      </w:tr>
      <w:tr w14:paraId="09EC4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E911F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spring.application.name</w:t>
            </w:r>
          </w:p>
        </w:tc>
        <w:tc>
          <w:tcPr>
            <w:tcW w:w="2880" w:type="dxa"/>
          </w:tcPr>
          <w:p w14:paraId="22DF110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ms-usuarios</w:t>
            </w:r>
          </w:p>
        </w:tc>
        <w:tc>
          <w:tcPr>
            <w:tcW w:w="2880" w:type="dxa"/>
          </w:tcPr>
          <w:p w14:paraId="720D4B6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Usado nos logs e Service Discovery</w:t>
            </w:r>
          </w:p>
        </w:tc>
      </w:tr>
      <w:tr w14:paraId="4AF76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72AB8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ddl-auto</w:t>
            </w:r>
          </w:p>
        </w:tc>
        <w:tc>
          <w:tcPr>
            <w:tcW w:w="2880" w:type="dxa"/>
          </w:tcPr>
          <w:p w14:paraId="2DD37A5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validate</w:t>
            </w:r>
          </w:p>
        </w:tc>
        <w:tc>
          <w:tcPr>
            <w:tcW w:w="2880" w:type="dxa"/>
          </w:tcPr>
          <w:p w14:paraId="7E39EDA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Hibernate valida tabelas mas NAO cria/altera. Mais seguro.</w:t>
            </w:r>
          </w:p>
        </w:tc>
      </w:tr>
      <w:tr w14:paraId="48749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56EC3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show-sql</w:t>
            </w:r>
          </w:p>
        </w:tc>
        <w:tc>
          <w:tcPr>
            <w:tcW w:w="2880" w:type="dxa"/>
          </w:tcPr>
          <w:p w14:paraId="735D7A4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true</w:t>
            </w:r>
          </w:p>
        </w:tc>
        <w:tc>
          <w:tcPr>
            <w:tcW w:w="2880" w:type="dxa"/>
          </w:tcPr>
          <w:p w14:paraId="4A1A06F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Exibe queries SQL no console para debug</w:t>
            </w:r>
          </w:p>
        </w:tc>
      </w:tr>
      <w:tr w14:paraId="2B305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906E4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jwt.expiration</w:t>
            </w:r>
          </w:p>
        </w:tc>
        <w:tc>
          <w:tcPr>
            <w:tcW w:w="2880" w:type="dxa"/>
          </w:tcPr>
          <w:p w14:paraId="05F8EDB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86400000</w:t>
            </w:r>
          </w:p>
        </w:tc>
        <w:tc>
          <w:tcPr>
            <w:tcW w:w="2880" w:type="dxa"/>
          </w:tcPr>
          <w:p w14:paraId="54B8180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Token expira em 24h (em milissegundos)</w:t>
            </w:r>
          </w:p>
        </w:tc>
      </w:tr>
      <w:tr w14:paraId="11CF5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6344C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logging.com.financeiro</w:t>
            </w:r>
          </w:p>
        </w:tc>
        <w:tc>
          <w:tcPr>
            <w:tcW w:w="2880" w:type="dxa"/>
          </w:tcPr>
          <w:p w14:paraId="7135844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DEBUG</w:t>
            </w:r>
          </w:p>
        </w:tc>
        <w:tc>
          <w:tcPr>
            <w:tcW w:w="2880" w:type="dxa"/>
          </w:tcPr>
          <w:p w14:paraId="3ECBC1D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Log detalhado apenas do seu codigo</w:t>
            </w:r>
          </w:p>
        </w:tc>
      </w:tr>
    </w:tbl>
    <w:p w14:paraId="2CEE0884"/>
    <w:p w14:paraId="4D4BDEA6">
      <w:pPr>
        <w:pStyle w:val="3"/>
      </w:pPr>
      <w:r>
        <w:rPr>
          <w:rFonts w:ascii="Arial" w:hAnsi="Arial"/>
          <w:color w:val="2E74B5"/>
          <w:sz w:val="26"/>
        </w:rPr>
        <w:t>3.2 Dependencias do pom.xml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D1B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828374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Dependencia</w:t>
            </w:r>
          </w:p>
        </w:tc>
        <w:tc>
          <w:tcPr>
            <w:tcW w:w="4320" w:type="dxa"/>
          </w:tcPr>
          <w:p w14:paraId="79B22F15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Para que serve</w:t>
            </w:r>
          </w:p>
        </w:tc>
      </w:tr>
      <w:tr w14:paraId="1BC74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7DAAB1">
            <w:pPr>
              <w:spacing w:after="0" w:line="240" w:lineRule="auto"/>
            </w:pPr>
          </w:p>
        </w:tc>
        <w:tc>
          <w:tcPr>
            <w:tcW w:w="4320" w:type="dxa"/>
          </w:tcPr>
          <w:p w14:paraId="676D2952">
            <w:pPr>
              <w:spacing w:after="0" w:line="240" w:lineRule="auto"/>
            </w:pPr>
          </w:p>
        </w:tc>
      </w:tr>
      <w:tr w14:paraId="6C4BA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4BD40B">
            <w:pPr>
              <w:spacing w:after="0" w:line="240" w:lineRule="auto"/>
            </w:pPr>
          </w:p>
        </w:tc>
        <w:tc>
          <w:tcPr>
            <w:tcW w:w="4320" w:type="dxa"/>
          </w:tcPr>
          <w:p w14:paraId="6FDD75FA">
            <w:pPr>
              <w:spacing w:after="0" w:line="240" w:lineRule="auto"/>
            </w:pPr>
          </w:p>
        </w:tc>
      </w:tr>
      <w:tr w14:paraId="4313E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C875A3">
            <w:pPr>
              <w:spacing w:after="0" w:line="240" w:lineRule="auto"/>
            </w:pPr>
          </w:p>
        </w:tc>
        <w:tc>
          <w:tcPr>
            <w:tcW w:w="4320" w:type="dxa"/>
          </w:tcPr>
          <w:p w14:paraId="58CFD88E">
            <w:pPr>
              <w:spacing w:after="0" w:line="240" w:lineRule="auto"/>
            </w:pPr>
          </w:p>
        </w:tc>
      </w:tr>
      <w:tr w14:paraId="6C2D1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964E4B">
            <w:pPr>
              <w:spacing w:after="0" w:line="240" w:lineRule="auto"/>
            </w:pPr>
          </w:p>
        </w:tc>
        <w:tc>
          <w:tcPr>
            <w:tcW w:w="4320" w:type="dxa"/>
          </w:tcPr>
          <w:p w14:paraId="007FAB5A">
            <w:pPr>
              <w:spacing w:after="0" w:line="240" w:lineRule="auto"/>
            </w:pPr>
          </w:p>
        </w:tc>
      </w:tr>
      <w:tr w14:paraId="69825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357733">
            <w:pPr>
              <w:spacing w:after="0" w:line="240" w:lineRule="auto"/>
            </w:pPr>
          </w:p>
        </w:tc>
        <w:tc>
          <w:tcPr>
            <w:tcW w:w="4320" w:type="dxa"/>
          </w:tcPr>
          <w:p w14:paraId="2CB5D4E4">
            <w:pPr>
              <w:spacing w:after="0" w:line="240" w:lineRule="auto"/>
            </w:pPr>
          </w:p>
        </w:tc>
      </w:tr>
      <w:tr w14:paraId="65CAC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474EAC">
            <w:pPr>
              <w:spacing w:after="0" w:line="240" w:lineRule="auto"/>
            </w:pPr>
          </w:p>
        </w:tc>
        <w:tc>
          <w:tcPr>
            <w:tcW w:w="4320" w:type="dxa"/>
          </w:tcPr>
          <w:p w14:paraId="53A0E83F">
            <w:pPr>
              <w:spacing w:after="0" w:line="240" w:lineRule="auto"/>
            </w:pPr>
          </w:p>
        </w:tc>
      </w:tr>
      <w:tr w14:paraId="561C9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37291F">
            <w:pPr>
              <w:spacing w:after="0" w:line="240" w:lineRule="auto"/>
            </w:pPr>
          </w:p>
        </w:tc>
        <w:tc>
          <w:tcPr>
            <w:tcW w:w="4320" w:type="dxa"/>
          </w:tcPr>
          <w:p w14:paraId="217427F2">
            <w:pPr>
              <w:spacing w:after="0" w:line="240" w:lineRule="auto"/>
            </w:pPr>
          </w:p>
        </w:tc>
      </w:tr>
      <w:tr w14:paraId="0D820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1040BB">
            <w:pPr>
              <w:spacing w:after="0" w:line="240" w:lineRule="auto"/>
            </w:pPr>
          </w:p>
        </w:tc>
        <w:tc>
          <w:tcPr>
            <w:tcW w:w="4320" w:type="dxa"/>
          </w:tcPr>
          <w:p w14:paraId="3BD69B9E">
            <w:pPr>
              <w:spacing w:after="0" w:line="240" w:lineRule="auto"/>
            </w:pPr>
          </w:p>
        </w:tc>
      </w:tr>
      <w:tr w14:paraId="207C2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88265D">
            <w:pPr>
              <w:spacing w:after="0" w:line="240" w:lineRule="auto"/>
            </w:pPr>
          </w:p>
        </w:tc>
        <w:tc>
          <w:tcPr>
            <w:tcW w:w="4320" w:type="dxa"/>
          </w:tcPr>
          <w:p w14:paraId="0033C1F0">
            <w:pPr>
              <w:spacing w:after="0" w:line="240" w:lineRule="auto"/>
            </w:pPr>
          </w:p>
        </w:tc>
      </w:tr>
      <w:tr w14:paraId="26324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85CA53">
            <w:pPr>
              <w:spacing w:after="0" w:line="240" w:lineRule="auto"/>
            </w:pPr>
          </w:p>
        </w:tc>
        <w:tc>
          <w:tcPr>
            <w:tcW w:w="4320" w:type="dxa"/>
          </w:tcPr>
          <w:p w14:paraId="5DCD54C1">
            <w:pPr>
              <w:spacing w:after="0" w:line="240" w:lineRule="auto"/>
            </w:pPr>
          </w:p>
        </w:tc>
      </w:tr>
      <w:tr w14:paraId="1DFA0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4B632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spring-boot-starter-data-jpa</w:t>
            </w:r>
          </w:p>
        </w:tc>
        <w:tc>
          <w:tcPr>
            <w:tcW w:w="4320" w:type="dxa"/>
          </w:tcPr>
          <w:p w14:paraId="2D1C4C2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JPA/Hibernate para acesso ao banco</w:t>
            </w:r>
          </w:p>
        </w:tc>
      </w:tr>
      <w:tr w14:paraId="49DE9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3F8C1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spring-boot-starter-security</w:t>
            </w:r>
          </w:p>
        </w:tc>
        <w:tc>
          <w:tcPr>
            <w:tcW w:w="4320" w:type="dxa"/>
          </w:tcPr>
          <w:p w14:paraId="7BCA02F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Spring Security para autenticacao</w:t>
            </w:r>
          </w:p>
        </w:tc>
      </w:tr>
      <w:tr w14:paraId="6B9F6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85184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spring-boot-starter-validation</w:t>
            </w:r>
          </w:p>
        </w:tc>
        <w:tc>
          <w:tcPr>
            <w:tcW w:w="4320" w:type="dxa"/>
          </w:tcPr>
          <w:p w14:paraId="47EF9B3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Validacoes (@NotBlank, @Email, etc)</w:t>
            </w:r>
          </w:p>
        </w:tc>
      </w:tr>
      <w:tr w14:paraId="17C91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73351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spring-boot-starter-web</w:t>
            </w:r>
          </w:p>
        </w:tc>
        <w:tc>
          <w:tcPr>
            <w:tcW w:w="4320" w:type="dxa"/>
          </w:tcPr>
          <w:p w14:paraId="2DFFCFE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API REST</w:t>
            </w:r>
          </w:p>
        </w:tc>
      </w:tr>
      <w:tr w14:paraId="4AB7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1AC33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postgresql</w:t>
            </w:r>
          </w:p>
        </w:tc>
        <w:tc>
          <w:tcPr>
            <w:tcW w:w="4320" w:type="dxa"/>
          </w:tcPr>
          <w:p w14:paraId="1295CC7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Driver de conexao com PostgreSQL</w:t>
            </w:r>
          </w:p>
        </w:tc>
      </w:tr>
      <w:tr w14:paraId="3AE89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6B666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lombok</w:t>
            </w:r>
          </w:p>
        </w:tc>
        <w:tc>
          <w:tcPr>
            <w:tcW w:w="4320" w:type="dxa"/>
          </w:tcPr>
          <w:p w14:paraId="423B5A1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Gera getters, setters, construtores automaticamente</w:t>
            </w:r>
          </w:p>
        </w:tc>
      </w:tr>
      <w:tr w14:paraId="25B77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00758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flyway-core</w:t>
            </w:r>
          </w:p>
        </w:tc>
        <w:tc>
          <w:tcPr>
            <w:tcW w:w="4320" w:type="dxa"/>
          </w:tcPr>
          <w:p w14:paraId="08D6A10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Versionamento do banco de dados</w:t>
            </w:r>
          </w:p>
        </w:tc>
      </w:tr>
      <w:tr w14:paraId="6F1C5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E2443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flyway-database-postgresql</w:t>
            </w:r>
          </w:p>
        </w:tc>
        <w:tc>
          <w:tcPr>
            <w:tcW w:w="4320" w:type="dxa"/>
          </w:tcPr>
          <w:p w14:paraId="756F675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Suporte Flyway para PostgreSQL</w:t>
            </w:r>
          </w:p>
        </w:tc>
      </w:tr>
      <w:tr w14:paraId="45B68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95112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jjwt-api / jjwt-impl / jjwt-jackson</w:t>
            </w:r>
          </w:p>
        </w:tc>
        <w:tc>
          <w:tcPr>
            <w:tcW w:w="4320" w:type="dxa"/>
          </w:tcPr>
          <w:p w14:paraId="588AAA4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Geracao e validacao de tokens JWT</w:t>
            </w:r>
          </w:p>
        </w:tc>
      </w:tr>
      <w:tr w14:paraId="7485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74415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springdoc-openapi-starter-webmvc-ui</w:t>
            </w:r>
          </w:p>
        </w:tc>
        <w:tc>
          <w:tcPr>
            <w:tcW w:w="4320" w:type="dxa"/>
          </w:tcPr>
          <w:p w14:paraId="37107EE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Swagger / OpenAPI automatico</w:t>
            </w:r>
          </w:p>
        </w:tc>
      </w:tr>
    </w:tbl>
    <w:p w14:paraId="42F6189F"/>
    <w:p w14:paraId="1CFF3F3D">
      <w:pPr>
        <w:pStyle w:val="3"/>
      </w:pPr>
      <w:r>
        <w:rPr>
          <w:rFonts w:ascii="Arial" w:hAnsi="Arial"/>
          <w:color w:val="2E74B5"/>
          <w:sz w:val="26"/>
        </w:rPr>
        <w:t>3.3 Git Flow adotado</w:t>
      </w:r>
    </w:p>
    <w:p w14:paraId="171ED461">
      <w:r>
        <w:rPr>
          <w:rFonts w:ascii="Arial" w:hAnsi="Arial"/>
          <w:b w:val="0"/>
          <w:i w:val="0"/>
          <w:sz w:val="22"/>
        </w:rPr>
        <w:t>A branch main deve sempre conter codigo funcionando. Para cada nova funcionalidade, criamos uma branch separada:</w:t>
      </w:r>
    </w:p>
    <w:p w14:paraId="40E03ADE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main                      &lt;- sempre funcionando</w:t>
      </w:r>
    </w:p>
    <w:p w14:paraId="18A4E971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feature/ms-usuarios     &lt;- desenvolvimento atual</w:t>
      </w:r>
    </w:p>
    <w:p w14:paraId="4B5F183F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feature/ms-lancamentos  &lt;- proxima (ainda nao criada)</w:t>
      </w:r>
    </w:p>
    <w:p w14:paraId="40408CA8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9580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A45C68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Prefixo</w:t>
            </w:r>
          </w:p>
        </w:tc>
        <w:tc>
          <w:tcPr>
            <w:tcW w:w="2880" w:type="dxa"/>
          </w:tcPr>
          <w:p w14:paraId="1249C029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Quando usar</w:t>
            </w:r>
          </w:p>
        </w:tc>
        <w:tc>
          <w:tcPr>
            <w:tcW w:w="2880" w:type="dxa"/>
          </w:tcPr>
          <w:p w14:paraId="67A33EF4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Exemplo</w:t>
            </w:r>
          </w:p>
        </w:tc>
      </w:tr>
      <w:tr w14:paraId="189E7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669674">
            <w:pPr>
              <w:spacing w:after="0" w:line="240" w:lineRule="auto"/>
            </w:pPr>
          </w:p>
        </w:tc>
        <w:tc>
          <w:tcPr>
            <w:tcW w:w="2880" w:type="dxa"/>
          </w:tcPr>
          <w:p w14:paraId="3DCF8A14">
            <w:pPr>
              <w:spacing w:after="0" w:line="240" w:lineRule="auto"/>
            </w:pPr>
          </w:p>
        </w:tc>
        <w:tc>
          <w:tcPr>
            <w:tcW w:w="2880" w:type="dxa"/>
          </w:tcPr>
          <w:p w14:paraId="012F3B83">
            <w:pPr>
              <w:spacing w:after="0" w:line="240" w:lineRule="auto"/>
            </w:pPr>
          </w:p>
        </w:tc>
      </w:tr>
      <w:tr w14:paraId="19A49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0A4CE0">
            <w:pPr>
              <w:spacing w:after="0" w:line="240" w:lineRule="auto"/>
            </w:pPr>
          </w:p>
        </w:tc>
        <w:tc>
          <w:tcPr>
            <w:tcW w:w="2880" w:type="dxa"/>
          </w:tcPr>
          <w:p w14:paraId="4378FB18">
            <w:pPr>
              <w:spacing w:after="0" w:line="240" w:lineRule="auto"/>
            </w:pPr>
          </w:p>
        </w:tc>
        <w:tc>
          <w:tcPr>
            <w:tcW w:w="2880" w:type="dxa"/>
          </w:tcPr>
          <w:p w14:paraId="1D70B053">
            <w:pPr>
              <w:spacing w:after="0" w:line="240" w:lineRule="auto"/>
            </w:pPr>
          </w:p>
        </w:tc>
      </w:tr>
      <w:tr w14:paraId="0DACC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B53EB4">
            <w:pPr>
              <w:spacing w:after="0" w:line="240" w:lineRule="auto"/>
            </w:pPr>
          </w:p>
        </w:tc>
        <w:tc>
          <w:tcPr>
            <w:tcW w:w="2880" w:type="dxa"/>
          </w:tcPr>
          <w:p w14:paraId="250AE1A6">
            <w:pPr>
              <w:spacing w:after="0" w:line="240" w:lineRule="auto"/>
            </w:pPr>
          </w:p>
        </w:tc>
        <w:tc>
          <w:tcPr>
            <w:tcW w:w="2880" w:type="dxa"/>
          </w:tcPr>
          <w:p w14:paraId="73828455">
            <w:pPr>
              <w:spacing w:after="0" w:line="240" w:lineRule="auto"/>
            </w:pPr>
          </w:p>
        </w:tc>
      </w:tr>
      <w:tr w14:paraId="00DF9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B0D3C9">
            <w:pPr>
              <w:spacing w:after="0" w:line="240" w:lineRule="auto"/>
            </w:pPr>
          </w:p>
        </w:tc>
        <w:tc>
          <w:tcPr>
            <w:tcW w:w="2880" w:type="dxa"/>
          </w:tcPr>
          <w:p w14:paraId="6480589E">
            <w:pPr>
              <w:spacing w:after="0" w:line="240" w:lineRule="auto"/>
            </w:pPr>
          </w:p>
        </w:tc>
        <w:tc>
          <w:tcPr>
            <w:tcW w:w="2880" w:type="dxa"/>
          </w:tcPr>
          <w:p w14:paraId="49716D91">
            <w:pPr>
              <w:spacing w:after="0" w:line="240" w:lineRule="auto"/>
            </w:pPr>
          </w:p>
        </w:tc>
      </w:tr>
      <w:tr w14:paraId="623E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D85DB7">
            <w:pPr>
              <w:spacing w:after="0" w:line="240" w:lineRule="auto"/>
            </w:pPr>
          </w:p>
        </w:tc>
        <w:tc>
          <w:tcPr>
            <w:tcW w:w="2880" w:type="dxa"/>
          </w:tcPr>
          <w:p w14:paraId="4C7E9600">
            <w:pPr>
              <w:spacing w:after="0" w:line="240" w:lineRule="auto"/>
            </w:pPr>
          </w:p>
        </w:tc>
        <w:tc>
          <w:tcPr>
            <w:tcW w:w="2880" w:type="dxa"/>
          </w:tcPr>
          <w:p w14:paraId="4CA9460B">
            <w:pPr>
              <w:spacing w:after="0" w:line="240" w:lineRule="auto"/>
            </w:pPr>
          </w:p>
        </w:tc>
      </w:tr>
      <w:tr w14:paraId="5F595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034536">
            <w:pPr>
              <w:spacing w:after="0" w:line="240" w:lineRule="auto"/>
            </w:pPr>
          </w:p>
        </w:tc>
        <w:tc>
          <w:tcPr>
            <w:tcW w:w="2880" w:type="dxa"/>
          </w:tcPr>
          <w:p w14:paraId="46F48A13">
            <w:pPr>
              <w:spacing w:after="0" w:line="240" w:lineRule="auto"/>
            </w:pPr>
          </w:p>
        </w:tc>
        <w:tc>
          <w:tcPr>
            <w:tcW w:w="2880" w:type="dxa"/>
          </w:tcPr>
          <w:p w14:paraId="4F55C00C">
            <w:pPr>
              <w:spacing w:after="0" w:line="240" w:lineRule="auto"/>
            </w:pPr>
          </w:p>
        </w:tc>
      </w:tr>
      <w:tr w14:paraId="61AC3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5F699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feat:</w:t>
            </w:r>
          </w:p>
        </w:tc>
        <w:tc>
          <w:tcPr>
            <w:tcW w:w="2880" w:type="dxa"/>
          </w:tcPr>
          <w:p w14:paraId="791FFA7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Nova funcionalidade</w:t>
            </w:r>
          </w:p>
        </w:tc>
        <w:tc>
          <w:tcPr>
            <w:tcW w:w="2880" w:type="dxa"/>
          </w:tcPr>
          <w:p w14:paraId="40AD4F3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feat: add Usuario entity</w:t>
            </w:r>
          </w:p>
        </w:tc>
      </w:tr>
      <w:tr w14:paraId="53A5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052F4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fix:</w:t>
            </w:r>
          </w:p>
        </w:tc>
        <w:tc>
          <w:tcPr>
            <w:tcW w:w="2880" w:type="dxa"/>
          </w:tcPr>
          <w:p w14:paraId="287A0DD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Correcao de bug</w:t>
            </w:r>
          </w:p>
        </w:tc>
        <w:tc>
          <w:tcPr>
            <w:tcW w:w="2880" w:type="dxa"/>
          </w:tcPr>
          <w:p w14:paraId="39924D0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fix: correct JWT expiration</w:t>
            </w:r>
          </w:p>
        </w:tc>
      </w:tr>
      <w:tr w14:paraId="5AB0C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2E5A6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docs:</w:t>
            </w:r>
          </w:p>
        </w:tc>
        <w:tc>
          <w:tcPr>
            <w:tcW w:w="2880" w:type="dxa"/>
          </w:tcPr>
          <w:p w14:paraId="003EA57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Documentacao</w:t>
            </w:r>
          </w:p>
        </w:tc>
        <w:tc>
          <w:tcPr>
            <w:tcW w:w="2880" w:type="dxa"/>
          </w:tcPr>
          <w:p w14:paraId="1971717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docs: add README</w:t>
            </w:r>
          </w:p>
        </w:tc>
      </w:tr>
      <w:tr w14:paraId="4FDC0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FAAA1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chore:</w:t>
            </w:r>
          </w:p>
        </w:tc>
        <w:tc>
          <w:tcPr>
            <w:tcW w:w="2880" w:type="dxa"/>
          </w:tcPr>
          <w:p w14:paraId="1F67A79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Configuracao/estrutura</w:t>
            </w:r>
          </w:p>
        </w:tc>
        <w:tc>
          <w:tcPr>
            <w:tcW w:w="2880" w:type="dxa"/>
          </w:tcPr>
          <w:p w14:paraId="00A37E2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chore: add flyway migration</w:t>
            </w:r>
          </w:p>
        </w:tc>
      </w:tr>
      <w:tr w14:paraId="02227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31EE8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refactor:</w:t>
            </w:r>
          </w:p>
        </w:tc>
        <w:tc>
          <w:tcPr>
            <w:tcW w:w="2880" w:type="dxa"/>
          </w:tcPr>
          <w:p w14:paraId="2D8C90F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Refatoracao</w:t>
            </w:r>
          </w:p>
        </w:tc>
        <w:tc>
          <w:tcPr>
            <w:tcW w:w="2880" w:type="dxa"/>
          </w:tcPr>
          <w:p w14:paraId="1C01B80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refactor: extract service layer</w:t>
            </w:r>
          </w:p>
        </w:tc>
      </w:tr>
      <w:tr w14:paraId="4E7F6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F995C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test:</w:t>
            </w:r>
          </w:p>
        </w:tc>
        <w:tc>
          <w:tcPr>
            <w:tcW w:w="2880" w:type="dxa"/>
          </w:tcPr>
          <w:p w14:paraId="6531804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Testes</w:t>
            </w:r>
          </w:p>
        </w:tc>
        <w:tc>
          <w:tcPr>
            <w:tcW w:w="2880" w:type="dxa"/>
          </w:tcPr>
          <w:p w14:paraId="51F1713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test: add usuario service tests</w:t>
            </w:r>
          </w:p>
        </w:tc>
      </w:tr>
    </w:tbl>
    <w:p w14:paraId="45576C09">
      <w:r>
        <w:br w:type="page"/>
      </w:r>
    </w:p>
    <w:p w14:paraId="38480E23">
      <w:pPr>
        <w:pStyle w:val="2"/>
      </w:pPr>
      <w:r>
        <w:rPr>
          <w:rFonts w:ascii="Arial" w:hAnsi="Arial"/>
          <w:color w:val="1F497D"/>
          <w:sz w:val="32"/>
        </w:rPr>
        <w:t>4. Banco de Dados</w:t>
      </w:r>
    </w:p>
    <w:p w14:paraId="40CD767A">
      <w:pPr>
        <w:pStyle w:val="3"/>
      </w:pPr>
      <w:r>
        <w:rPr>
          <w:rFonts w:ascii="Arial" w:hAnsi="Arial"/>
          <w:color w:val="2E74B5"/>
          <w:sz w:val="26"/>
        </w:rPr>
        <w:t>4.1 Flyway — Versionamento do Banco</w:t>
      </w:r>
    </w:p>
    <w:p w14:paraId="50BA66B3">
      <w:r>
        <w:rPr>
          <w:rFonts w:ascii="Arial" w:hAnsi="Arial"/>
          <w:b w:val="0"/>
          <w:i w:val="0"/>
          <w:sz w:val="22"/>
        </w:rPr>
        <w:t>O Flyway funciona como um Git para o banco de dados. Cada alteracao na estrutura do banco vira um arquivo SQL versionado. Garante que todos os ambientes (dev, producao) tenham sempre a mesma estrutura.</w:t>
      </w:r>
    </w:p>
    <w:p w14:paraId="14D3E1E7"/>
    <w:p w14:paraId="380C1A79">
      <w:r>
        <w:rPr>
          <w:rFonts w:ascii="Arial" w:hAnsi="Arial"/>
          <w:b/>
          <w:i w:val="0"/>
          <w:sz w:val="22"/>
        </w:rPr>
        <w:t>Regra de nomenclatura dos arquivos:</w:t>
      </w:r>
    </w:p>
    <w:p w14:paraId="48A17F11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V1__create_table_usuarios.sql</w:t>
      </w:r>
    </w:p>
    <w:p w14:paraId="6C2EF5E4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|  |  |</w:t>
      </w:r>
    </w:p>
    <w:p w14:paraId="09665ACD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|  |  descricao (dois underscores antes)</w:t>
      </w:r>
    </w:p>
    <w:p w14:paraId="3CA38EDA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|  numero da versao</w:t>
      </w:r>
    </w:p>
    <w:p w14:paraId="1208D8CB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V maiusculo (obrigatorio)</w:t>
      </w:r>
    </w:p>
    <w:p w14:paraId="187EAD64"/>
    <w:p w14:paraId="497DDF16">
      <w:r>
        <w:rPr>
          <w:rFonts w:ascii="Arial" w:hAnsi="Arial"/>
          <w:b/>
          <w:i w:val="0"/>
          <w:sz w:val="22"/>
        </w:rPr>
        <w:t>Como o Flyway funciona ao subir a aplicacao:</w:t>
      </w:r>
    </w:p>
    <w:p w14:paraId="624C01FB">
      <w:pPr>
        <w:pStyle w:val="34"/>
      </w:pPr>
      <w:r>
        <w:rPr>
          <w:rFonts w:ascii="Arial" w:hAnsi="Arial"/>
          <w:sz w:val="22"/>
        </w:rPr>
        <w:t>1. Spring Boot inicia</w:t>
      </w:r>
    </w:p>
    <w:p w14:paraId="31048A8F">
      <w:pPr>
        <w:pStyle w:val="34"/>
      </w:pPr>
      <w:r>
        <w:rPr>
          <w:rFonts w:ascii="Arial" w:hAnsi="Arial"/>
          <w:sz w:val="22"/>
        </w:rPr>
        <w:t>2. Flyway verifica o banco — existe a tabela flyway_schema_history?</w:t>
      </w:r>
    </w:p>
    <w:p w14:paraId="7E9BA86E">
      <w:pPr>
        <w:pStyle w:val="34"/>
      </w:pPr>
      <w:r>
        <w:rPr>
          <w:rFonts w:ascii="Arial" w:hAnsi="Arial"/>
          <w:sz w:val="22"/>
        </w:rPr>
        <w:t>3. Se nao existe: cria e executa todos os scripts em ordem</w:t>
      </w:r>
    </w:p>
    <w:p w14:paraId="76FEC0EE">
      <w:pPr>
        <w:pStyle w:val="34"/>
      </w:pPr>
      <w:r>
        <w:rPr>
          <w:rFonts w:ascii="Arial" w:hAnsi="Arial"/>
          <w:sz w:val="22"/>
        </w:rPr>
        <w:t>4. Se existe: verifica quais scripts ja foram executados</w:t>
      </w:r>
    </w:p>
    <w:p w14:paraId="2721FC9A">
      <w:pPr>
        <w:pStyle w:val="34"/>
      </w:pPr>
      <w:r>
        <w:rPr>
          <w:rFonts w:ascii="Arial" w:hAnsi="Arial"/>
          <w:sz w:val="22"/>
        </w:rPr>
        <w:t>5. Executa apenas os scripts novos</w:t>
      </w:r>
    </w:p>
    <w:p w14:paraId="753C7F55">
      <w:pPr>
        <w:pStyle w:val="34"/>
      </w:pPr>
      <w:r>
        <w:rPr>
          <w:rFonts w:ascii="Arial" w:hAnsi="Arial"/>
          <w:sz w:val="22"/>
        </w:rPr>
        <w:t>6. Spring Boot continua inicializando</w:t>
      </w:r>
    </w:p>
    <w:p w14:paraId="2ADEFF26"/>
    <w:p w14:paraId="2690783D">
      <w:r>
        <w:rPr>
          <w:rFonts w:ascii="Arial" w:hAnsi="Arial"/>
          <w:b/>
          <w:i w:val="0"/>
          <w:sz w:val="22"/>
        </w:rPr>
        <w:t>Pasta correta no projeto:</w:t>
      </w:r>
    </w:p>
    <w:p w14:paraId="63B0729B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ms-usuarios/src/main/resources/db/migration/</w:t>
      </w:r>
    </w:p>
    <w:p w14:paraId="6700DC45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 xml:space="preserve">  V1__create_table_usuarios.sql</w:t>
      </w:r>
    </w:p>
    <w:p w14:paraId="4D0D4BF5"/>
    <w:p w14:paraId="32250015">
      <w:pPr>
        <w:pStyle w:val="3"/>
      </w:pPr>
      <w:r>
        <w:rPr>
          <w:rFonts w:ascii="Arial" w:hAnsi="Arial"/>
          <w:color w:val="2E74B5"/>
          <w:sz w:val="26"/>
        </w:rPr>
        <w:t>4.2 Tabela de Usuarios</w:t>
      </w:r>
    </w:p>
    <w:p w14:paraId="2DB902CF">
      <w:r>
        <w:rPr>
          <w:rFonts w:ascii="Arial" w:hAnsi="Arial"/>
          <w:b/>
          <w:i w:val="0"/>
          <w:sz w:val="22"/>
        </w:rPr>
        <w:t>Por que UUID como ID?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7DE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12E284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Tipo</w:t>
            </w:r>
          </w:p>
        </w:tc>
        <w:tc>
          <w:tcPr>
            <w:tcW w:w="2880" w:type="dxa"/>
          </w:tcPr>
          <w:p w14:paraId="71200D88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Exemplo</w:t>
            </w:r>
          </w:p>
        </w:tc>
        <w:tc>
          <w:tcPr>
            <w:tcW w:w="2880" w:type="dxa"/>
          </w:tcPr>
          <w:p w14:paraId="7120F839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Problema</w:t>
            </w:r>
          </w:p>
        </w:tc>
      </w:tr>
      <w:tr w14:paraId="38F92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1175F6">
            <w:pPr>
              <w:spacing w:after="0" w:line="240" w:lineRule="auto"/>
            </w:pPr>
          </w:p>
        </w:tc>
        <w:tc>
          <w:tcPr>
            <w:tcW w:w="2880" w:type="dxa"/>
          </w:tcPr>
          <w:p w14:paraId="32BF56D7">
            <w:pPr>
              <w:spacing w:after="0" w:line="240" w:lineRule="auto"/>
            </w:pPr>
          </w:p>
        </w:tc>
        <w:tc>
          <w:tcPr>
            <w:tcW w:w="2880" w:type="dxa"/>
          </w:tcPr>
          <w:p w14:paraId="05E6CB6E">
            <w:pPr>
              <w:spacing w:after="0" w:line="240" w:lineRule="auto"/>
            </w:pPr>
          </w:p>
        </w:tc>
      </w:tr>
      <w:tr w14:paraId="5DB24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924A8E">
            <w:pPr>
              <w:spacing w:after="0" w:line="240" w:lineRule="auto"/>
            </w:pPr>
          </w:p>
        </w:tc>
        <w:tc>
          <w:tcPr>
            <w:tcW w:w="2880" w:type="dxa"/>
          </w:tcPr>
          <w:p w14:paraId="0CA94790">
            <w:pPr>
              <w:spacing w:after="0" w:line="240" w:lineRule="auto"/>
            </w:pPr>
          </w:p>
        </w:tc>
        <w:tc>
          <w:tcPr>
            <w:tcW w:w="2880" w:type="dxa"/>
          </w:tcPr>
          <w:p w14:paraId="7DC8B87B">
            <w:pPr>
              <w:spacing w:after="0" w:line="240" w:lineRule="auto"/>
            </w:pPr>
          </w:p>
        </w:tc>
      </w:tr>
      <w:tr w14:paraId="66D30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3ACFE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Integer sequencial</w:t>
            </w:r>
          </w:p>
        </w:tc>
        <w:tc>
          <w:tcPr>
            <w:tcW w:w="2880" w:type="dxa"/>
          </w:tcPr>
          <w:p w14:paraId="1BF9DAA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1, 2, 3, 4...</w:t>
            </w:r>
          </w:p>
        </w:tc>
        <w:tc>
          <w:tcPr>
            <w:tcW w:w="2880" w:type="dxa"/>
          </w:tcPr>
          <w:p w14:paraId="2C969B9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Qualquer pessoa adivinha IDs e tenta acessar dados alheios</w:t>
            </w:r>
          </w:p>
        </w:tc>
      </w:tr>
      <w:tr w14:paraId="6A3E1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FA0CA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w="2880" w:type="dxa"/>
          </w:tcPr>
          <w:p w14:paraId="477CAA1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a3f8c2d1-4b5e-...</w:t>
            </w:r>
          </w:p>
        </w:tc>
        <w:tc>
          <w:tcPr>
            <w:tcW w:w="2880" w:type="dxa"/>
          </w:tcPr>
          <w:p w14:paraId="4BF4A6B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Impossivel de adivinhar. Padrao em sistemas financeiros.</w:t>
            </w:r>
          </w:p>
        </w:tc>
      </w:tr>
    </w:tbl>
    <w:p w14:paraId="1336DF30"/>
    <w:p w14:paraId="6995CC72">
      <w:r>
        <w:rPr>
          <w:rFonts w:ascii="Arial" w:hAnsi="Arial"/>
          <w:b/>
          <w:i w:val="0"/>
          <w:sz w:val="22"/>
        </w:rPr>
        <w:t>Por que Soft Delete?</w:t>
      </w:r>
    </w:p>
    <w:p w14:paraId="79087E2E">
      <w:r>
        <w:rPr>
          <w:rFonts w:ascii="Arial" w:hAnsi="Arial"/>
          <w:b w:val="0"/>
          <w:i w:val="0"/>
          <w:sz w:val="22"/>
        </w:rPr>
        <w:t>Em sistemas financeiros nunca se apaga dado. Isso e auditoria. Ao inves de deletar, marcamos como inativo:</w:t>
      </w:r>
    </w:p>
    <w:p w14:paraId="4CDD7EB8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-- Hard delete (ERRADO em sistemas financeiros)</w:t>
      </w:r>
    </w:p>
    <w:p w14:paraId="0E02080D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DELETE FROM usuarios WHERE id = ...;</w:t>
      </w:r>
    </w:p>
    <w:p w14:paraId="41F0A2C3">
      <w:pPr>
        <w:shd w:val="clear" w:color="auto" w:fill="F0F0F0"/>
        <w:ind w:left="432"/>
      </w:pPr>
    </w:p>
    <w:p w14:paraId="55981016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-- Soft delete (CORRETO - mantém o historico)</w:t>
      </w:r>
    </w:p>
    <w:p w14:paraId="2E516037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UPDATE usuarios SET ativo = false WHERE id = ...;</w:t>
      </w:r>
    </w:p>
    <w:p w14:paraId="0B598D61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B43F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907FB8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880" w:type="dxa"/>
          </w:tcPr>
          <w:p w14:paraId="3342E6A2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Tipo</w:t>
            </w:r>
          </w:p>
        </w:tc>
        <w:tc>
          <w:tcPr>
            <w:tcW w:w="2880" w:type="dxa"/>
          </w:tcPr>
          <w:p w14:paraId="07D7AC14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Por que?</w:t>
            </w:r>
          </w:p>
        </w:tc>
      </w:tr>
      <w:tr w14:paraId="1DD46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168217">
            <w:pPr>
              <w:spacing w:after="0" w:line="240" w:lineRule="auto"/>
            </w:pPr>
          </w:p>
        </w:tc>
        <w:tc>
          <w:tcPr>
            <w:tcW w:w="2880" w:type="dxa"/>
          </w:tcPr>
          <w:p w14:paraId="0EC150F8">
            <w:pPr>
              <w:spacing w:after="0" w:line="240" w:lineRule="auto"/>
            </w:pPr>
          </w:p>
        </w:tc>
        <w:tc>
          <w:tcPr>
            <w:tcW w:w="2880" w:type="dxa"/>
          </w:tcPr>
          <w:p w14:paraId="6AE2EBD9">
            <w:pPr>
              <w:spacing w:after="0" w:line="240" w:lineRule="auto"/>
            </w:pPr>
          </w:p>
        </w:tc>
      </w:tr>
      <w:tr w14:paraId="78F1C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5D59D7">
            <w:pPr>
              <w:spacing w:after="0" w:line="240" w:lineRule="auto"/>
            </w:pPr>
          </w:p>
        </w:tc>
        <w:tc>
          <w:tcPr>
            <w:tcW w:w="2880" w:type="dxa"/>
          </w:tcPr>
          <w:p w14:paraId="2663970A">
            <w:pPr>
              <w:spacing w:after="0" w:line="240" w:lineRule="auto"/>
            </w:pPr>
          </w:p>
        </w:tc>
        <w:tc>
          <w:tcPr>
            <w:tcW w:w="2880" w:type="dxa"/>
          </w:tcPr>
          <w:p w14:paraId="2D2D8C63">
            <w:pPr>
              <w:spacing w:after="0" w:line="240" w:lineRule="auto"/>
            </w:pPr>
          </w:p>
        </w:tc>
      </w:tr>
      <w:tr w14:paraId="24F52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A2C5A7">
            <w:pPr>
              <w:spacing w:after="0" w:line="240" w:lineRule="auto"/>
            </w:pPr>
          </w:p>
        </w:tc>
        <w:tc>
          <w:tcPr>
            <w:tcW w:w="2880" w:type="dxa"/>
          </w:tcPr>
          <w:p w14:paraId="5B3644E5">
            <w:pPr>
              <w:spacing w:after="0" w:line="240" w:lineRule="auto"/>
            </w:pPr>
          </w:p>
        </w:tc>
        <w:tc>
          <w:tcPr>
            <w:tcW w:w="2880" w:type="dxa"/>
          </w:tcPr>
          <w:p w14:paraId="22C0BD41">
            <w:pPr>
              <w:spacing w:after="0" w:line="240" w:lineRule="auto"/>
            </w:pPr>
          </w:p>
        </w:tc>
      </w:tr>
      <w:tr w14:paraId="23455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5494E8">
            <w:pPr>
              <w:spacing w:after="0" w:line="240" w:lineRule="auto"/>
            </w:pPr>
          </w:p>
        </w:tc>
        <w:tc>
          <w:tcPr>
            <w:tcW w:w="2880" w:type="dxa"/>
          </w:tcPr>
          <w:p w14:paraId="214C6BD0">
            <w:pPr>
              <w:spacing w:after="0" w:line="240" w:lineRule="auto"/>
            </w:pPr>
          </w:p>
        </w:tc>
        <w:tc>
          <w:tcPr>
            <w:tcW w:w="2880" w:type="dxa"/>
          </w:tcPr>
          <w:p w14:paraId="3ADE616B">
            <w:pPr>
              <w:spacing w:after="0" w:line="240" w:lineRule="auto"/>
            </w:pPr>
          </w:p>
        </w:tc>
      </w:tr>
      <w:tr w14:paraId="3FAEE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66A612">
            <w:pPr>
              <w:spacing w:after="0" w:line="240" w:lineRule="auto"/>
            </w:pPr>
          </w:p>
        </w:tc>
        <w:tc>
          <w:tcPr>
            <w:tcW w:w="2880" w:type="dxa"/>
          </w:tcPr>
          <w:p w14:paraId="52DADB38">
            <w:pPr>
              <w:spacing w:after="0" w:line="240" w:lineRule="auto"/>
            </w:pPr>
          </w:p>
        </w:tc>
        <w:tc>
          <w:tcPr>
            <w:tcW w:w="2880" w:type="dxa"/>
          </w:tcPr>
          <w:p w14:paraId="1D6BC396">
            <w:pPr>
              <w:spacing w:after="0" w:line="240" w:lineRule="auto"/>
            </w:pPr>
          </w:p>
        </w:tc>
      </w:tr>
      <w:tr w14:paraId="58E7D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E55BFD">
            <w:pPr>
              <w:spacing w:after="0" w:line="240" w:lineRule="auto"/>
            </w:pPr>
          </w:p>
        </w:tc>
        <w:tc>
          <w:tcPr>
            <w:tcW w:w="2880" w:type="dxa"/>
          </w:tcPr>
          <w:p w14:paraId="15543E60">
            <w:pPr>
              <w:spacing w:after="0" w:line="240" w:lineRule="auto"/>
            </w:pPr>
          </w:p>
        </w:tc>
        <w:tc>
          <w:tcPr>
            <w:tcW w:w="2880" w:type="dxa"/>
          </w:tcPr>
          <w:p w14:paraId="209A73F8">
            <w:pPr>
              <w:spacing w:after="0" w:line="240" w:lineRule="auto"/>
            </w:pPr>
          </w:p>
        </w:tc>
      </w:tr>
      <w:tr w14:paraId="7858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F7812D">
            <w:pPr>
              <w:spacing w:after="0" w:line="240" w:lineRule="auto"/>
            </w:pPr>
          </w:p>
        </w:tc>
        <w:tc>
          <w:tcPr>
            <w:tcW w:w="2880" w:type="dxa"/>
          </w:tcPr>
          <w:p w14:paraId="201E76F9">
            <w:pPr>
              <w:spacing w:after="0" w:line="240" w:lineRule="auto"/>
            </w:pPr>
          </w:p>
        </w:tc>
        <w:tc>
          <w:tcPr>
            <w:tcW w:w="2880" w:type="dxa"/>
          </w:tcPr>
          <w:p w14:paraId="7660785D">
            <w:pPr>
              <w:spacing w:after="0" w:line="240" w:lineRule="auto"/>
            </w:pPr>
          </w:p>
        </w:tc>
      </w:tr>
      <w:tr w14:paraId="239F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F69C1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w="2880" w:type="dxa"/>
          </w:tcPr>
          <w:p w14:paraId="379BAB4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UUID</w:t>
            </w:r>
          </w:p>
        </w:tc>
        <w:tc>
          <w:tcPr>
            <w:tcW w:w="2880" w:type="dxa"/>
          </w:tcPr>
          <w:p w14:paraId="1E0F53A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Identificador unico e seguro</w:t>
            </w:r>
          </w:p>
        </w:tc>
      </w:tr>
      <w:tr w14:paraId="2A466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FC47B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nome</w:t>
            </w:r>
          </w:p>
        </w:tc>
        <w:tc>
          <w:tcPr>
            <w:tcW w:w="2880" w:type="dxa"/>
          </w:tcPr>
          <w:p w14:paraId="2AF279E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VARCHAR(100)</w:t>
            </w:r>
          </w:p>
        </w:tc>
        <w:tc>
          <w:tcPr>
            <w:tcW w:w="2880" w:type="dxa"/>
          </w:tcPr>
          <w:p w14:paraId="5EE4524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Nome completo do usuario</w:t>
            </w:r>
          </w:p>
        </w:tc>
      </w:tr>
      <w:tr w14:paraId="26E3E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CF523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email</w:t>
            </w:r>
          </w:p>
        </w:tc>
        <w:tc>
          <w:tcPr>
            <w:tcW w:w="2880" w:type="dxa"/>
          </w:tcPr>
          <w:p w14:paraId="3E2F9DD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VARCHAR(150)</w:t>
            </w:r>
          </w:p>
        </w:tc>
        <w:tc>
          <w:tcPr>
            <w:tcW w:w="2880" w:type="dxa"/>
          </w:tcPr>
          <w:p w14:paraId="4AE4BD3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Login unico — UNIQUE constraint</w:t>
            </w:r>
          </w:p>
        </w:tc>
      </w:tr>
      <w:tr w14:paraId="15C7C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33A18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senha</w:t>
            </w:r>
          </w:p>
        </w:tc>
        <w:tc>
          <w:tcPr>
            <w:tcW w:w="2880" w:type="dxa"/>
          </w:tcPr>
          <w:p w14:paraId="6CAD17F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VARCHAR(255)</w:t>
            </w:r>
          </w:p>
        </w:tc>
        <w:tc>
          <w:tcPr>
            <w:tcW w:w="2880" w:type="dxa"/>
          </w:tcPr>
          <w:p w14:paraId="1E0FEEA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Hash BCrypt — nunca texto puro!</w:t>
            </w:r>
          </w:p>
        </w:tc>
      </w:tr>
      <w:tr w14:paraId="5208B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85350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ativo</w:t>
            </w:r>
          </w:p>
        </w:tc>
        <w:tc>
          <w:tcPr>
            <w:tcW w:w="2880" w:type="dxa"/>
          </w:tcPr>
          <w:p w14:paraId="66182ED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BOOLEAN</w:t>
            </w:r>
          </w:p>
        </w:tc>
        <w:tc>
          <w:tcPr>
            <w:tcW w:w="2880" w:type="dxa"/>
          </w:tcPr>
          <w:p w14:paraId="627E14C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Soft delete — false = usuario desativado</w:t>
            </w:r>
          </w:p>
        </w:tc>
      </w:tr>
      <w:tr w14:paraId="5158F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A67E3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data_criacao</w:t>
            </w:r>
          </w:p>
        </w:tc>
        <w:tc>
          <w:tcPr>
            <w:tcW w:w="2880" w:type="dxa"/>
          </w:tcPr>
          <w:p w14:paraId="455C5D2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TIMESTAMP</w:t>
            </w:r>
          </w:p>
        </w:tc>
        <w:tc>
          <w:tcPr>
            <w:tcW w:w="2880" w:type="dxa"/>
          </w:tcPr>
          <w:p w14:paraId="1358389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Auditoria: quando o cadastro foi feito</w:t>
            </w:r>
          </w:p>
        </w:tc>
      </w:tr>
      <w:tr w14:paraId="5ABCD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D5BE9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data_atualizacao</w:t>
            </w:r>
          </w:p>
        </w:tc>
        <w:tc>
          <w:tcPr>
            <w:tcW w:w="2880" w:type="dxa"/>
          </w:tcPr>
          <w:p w14:paraId="1B79442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TIMESTAMP</w:t>
            </w:r>
          </w:p>
        </w:tc>
        <w:tc>
          <w:tcPr>
            <w:tcW w:w="2880" w:type="dxa"/>
          </w:tcPr>
          <w:p w14:paraId="2A48FAA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Auditoria: ultima modificacao</w:t>
            </w:r>
          </w:p>
        </w:tc>
      </w:tr>
    </w:tbl>
    <w:p w14:paraId="11D49C6B"/>
    <w:p w14:paraId="26A84018">
      <w:pPr>
        <w:pStyle w:val="3"/>
      </w:pPr>
      <w:r>
        <w:rPr>
          <w:rFonts w:ascii="Arial" w:hAnsi="Arial"/>
          <w:color w:val="2E74B5"/>
          <w:sz w:val="26"/>
        </w:rPr>
        <w:t>4.3 Index e Constraints</w:t>
      </w:r>
    </w:p>
    <w:p w14:paraId="0F9DA267">
      <w:r>
        <w:rPr>
          <w:rFonts w:ascii="Arial" w:hAnsi="Arial"/>
          <w:b/>
          <w:i w:val="0"/>
          <w:sz w:val="22"/>
        </w:rPr>
        <w:t>Por que criamos um INDEX no email?</w:t>
      </w:r>
    </w:p>
    <w:p w14:paraId="5A0FE7F8">
      <w:r>
        <w:rPr>
          <w:rFonts w:ascii="Arial" w:hAnsi="Arial"/>
          <w:b w:val="0"/>
          <w:i w:val="0"/>
          <w:sz w:val="22"/>
        </w:rPr>
        <w:t>O email e usado toda vez que o usuario faz login. Sem index, o banco faz uma busca completa em todos os registros (full table scan). Com index, a busca e muito mais rapida — especialmente com muitos usuarios.</w:t>
      </w:r>
    </w:p>
    <w:p w14:paraId="1080856A"/>
    <w:p w14:paraId="76CDFEBA">
      <w:r>
        <w:rPr>
          <w:rFonts w:ascii="Arial" w:hAnsi="Arial"/>
          <w:b/>
          <w:i w:val="0"/>
          <w:sz w:val="22"/>
        </w:rPr>
        <w:t>Por que dar nome as constraints?</w:t>
      </w:r>
    </w:p>
    <w:p w14:paraId="30640C94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CONSTRAINT pk_usuarios PRIMARY KEY (id)</w:t>
      </w:r>
    </w:p>
    <w:p w14:paraId="7E37BB42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CONSTRAINT uq_usuarios_email UNIQUE (email)</w:t>
      </w:r>
    </w:p>
    <w:p w14:paraId="483C96D8">
      <w:r>
        <w:rPr>
          <w:rFonts w:ascii="Arial" w:hAnsi="Arial"/>
          <w:b w:val="0"/>
          <w:i w:val="0"/>
          <w:sz w:val="22"/>
        </w:rPr>
        <w:t>Quando ocorre uma violacao (ex: email duplicado), o banco retorna o nome da constraint no erro. Isso facilita muito o debug e o tratamento de erros no codigo.</w:t>
      </w:r>
    </w:p>
    <w:p w14:paraId="29F46950">
      <w:r>
        <w:br w:type="page"/>
      </w:r>
    </w:p>
    <w:p w14:paraId="03947FAE">
      <w:pPr>
        <w:pStyle w:val="2"/>
      </w:pPr>
      <w:r>
        <w:rPr>
          <w:rFonts w:ascii="Arial" w:hAnsi="Arial"/>
          <w:color w:val="1F497D"/>
          <w:sz w:val="32"/>
        </w:rPr>
        <w:t>5. Entity Usuario.java</w:t>
      </w:r>
    </w:p>
    <w:p w14:paraId="3EB93D96">
      <w:pPr>
        <w:pStyle w:val="3"/>
      </w:pPr>
      <w:r>
        <w:rPr>
          <w:rFonts w:ascii="Arial" w:hAnsi="Arial"/>
          <w:color w:val="2E74B5"/>
          <w:sz w:val="26"/>
        </w:rPr>
        <w:t>5.1 O que e uma Entity?</w:t>
      </w:r>
    </w:p>
    <w:p w14:paraId="423A6B8A">
      <w:r>
        <w:rPr>
          <w:rFonts w:ascii="Arial" w:hAnsi="Arial"/>
          <w:b w:val="0"/>
          <w:i w:val="0"/>
          <w:sz w:val="22"/>
        </w:rPr>
        <w:t>A Entity e uma classe Java que representa uma tabela do banco de dados. Cada atributo da classe corresponde a uma coluna da tabela. O Spring Boot usa JPA com Hibernate para fazer o mapeamento automaticamente — isso se chama ORM (Object Relational Mapping).</w:t>
      </w:r>
    </w:p>
    <w:p w14:paraId="5CC1F1CC"/>
    <w:p w14:paraId="3446EAB3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Classe Java          Banco de Dados</w:t>
      </w:r>
    </w:p>
    <w:p w14:paraId="6680318F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──────────────       ──────────────</w:t>
      </w:r>
    </w:p>
    <w:p w14:paraId="021B47D0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Usuario.java    -&gt;   tabela usuarios</w:t>
      </w:r>
    </w:p>
    <w:p w14:paraId="5C7421C7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UUID id         -&gt;   coluna id</w:t>
      </w:r>
    </w:p>
    <w:p w14:paraId="799A4BE7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String nome     -&gt;   coluna nome</w:t>
      </w:r>
    </w:p>
    <w:p w14:paraId="3439F79E">
      <w:pPr>
        <w:shd w:val="clear" w:color="auto" w:fill="F0F0F0"/>
        <w:ind w:left="432"/>
      </w:pPr>
      <w:r>
        <w:rPr>
          <w:rFonts w:ascii="Courier New" w:hAnsi="Courier New"/>
          <w:color w:val="1F6F2F"/>
          <w:sz w:val="18"/>
        </w:rPr>
        <w:t>String email    -&gt;   coluna email</w:t>
      </w:r>
    </w:p>
    <w:p w14:paraId="38732BF3"/>
    <w:p w14:paraId="431CE6E3">
      <w:pPr>
        <w:pStyle w:val="3"/>
      </w:pPr>
      <w:r>
        <w:rPr>
          <w:rFonts w:ascii="Arial" w:hAnsi="Arial"/>
          <w:color w:val="2E74B5"/>
          <w:sz w:val="26"/>
        </w:rPr>
        <w:t>5.2 Lombok — Por que usar?</w:t>
      </w:r>
    </w:p>
    <w:p w14:paraId="6BFE5E70">
      <w:r>
        <w:rPr>
          <w:rFonts w:ascii="Arial" w:hAnsi="Arial"/>
          <w:b w:val="0"/>
          <w:i w:val="0"/>
          <w:sz w:val="22"/>
        </w:rPr>
        <w:t>O Lombok gera codigo automaticamente em tempo de compilacao. Sem ele voce escreveria manualmente getters, setters, construtores, equals e hashCode. Com ele, uma anotacao resolve tudo:</w:t>
      </w:r>
    </w:p>
    <w:p w14:paraId="15211A74"/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2C2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4F73C6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Anotacao</w:t>
            </w:r>
          </w:p>
        </w:tc>
        <w:tc>
          <w:tcPr>
            <w:tcW w:w="4320" w:type="dxa"/>
          </w:tcPr>
          <w:p w14:paraId="56E40813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O que gera</w:t>
            </w:r>
          </w:p>
        </w:tc>
      </w:tr>
      <w:tr w14:paraId="290A2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A0C717">
            <w:pPr>
              <w:spacing w:after="0" w:line="240" w:lineRule="auto"/>
            </w:pPr>
          </w:p>
        </w:tc>
        <w:tc>
          <w:tcPr>
            <w:tcW w:w="4320" w:type="dxa"/>
          </w:tcPr>
          <w:p w14:paraId="4001AE57">
            <w:pPr>
              <w:spacing w:after="0" w:line="240" w:lineRule="auto"/>
            </w:pPr>
          </w:p>
        </w:tc>
      </w:tr>
      <w:tr w14:paraId="381DF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0EC106">
            <w:pPr>
              <w:spacing w:after="0" w:line="240" w:lineRule="auto"/>
            </w:pPr>
          </w:p>
        </w:tc>
        <w:tc>
          <w:tcPr>
            <w:tcW w:w="4320" w:type="dxa"/>
          </w:tcPr>
          <w:p w14:paraId="60FCFC3C">
            <w:pPr>
              <w:spacing w:after="0" w:line="240" w:lineRule="auto"/>
            </w:pPr>
          </w:p>
        </w:tc>
      </w:tr>
      <w:tr w14:paraId="44D3F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C16156">
            <w:pPr>
              <w:spacing w:after="0" w:line="240" w:lineRule="auto"/>
            </w:pPr>
          </w:p>
        </w:tc>
        <w:tc>
          <w:tcPr>
            <w:tcW w:w="4320" w:type="dxa"/>
          </w:tcPr>
          <w:p w14:paraId="635A0D51">
            <w:pPr>
              <w:spacing w:after="0" w:line="240" w:lineRule="auto"/>
            </w:pPr>
          </w:p>
        </w:tc>
      </w:tr>
      <w:tr w14:paraId="393E9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EF00B4">
            <w:pPr>
              <w:spacing w:after="0" w:line="240" w:lineRule="auto"/>
            </w:pPr>
          </w:p>
        </w:tc>
        <w:tc>
          <w:tcPr>
            <w:tcW w:w="4320" w:type="dxa"/>
          </w:tcPr>
          <w:p w14:paraId="26263B22">
            <w:pPr>
              <w:spacing w:after="0" w:line="240" w:lineRule="auto"/>
            </w:pPr>
          </w:p>
        </w:tc>
      </w:tr>
      <w:tr w14:paraId="66478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A42CD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@Data</w:t>
            </w:r>
          </w:p>
        </w:tc>
        <w:tc>
          <w:tcPr>
            <w:tcW w:w="4320" w:type="dxa"/>
          </w:tcPr>
          <w:p w14:paraId="593D7D1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Getters, setters, equals, hashCode e toString</w:t>
            </w:r>
          </w:p>
        </w:tc>
      </w:tr>
      <w:tr w14:paraId="2E262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E0A11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@Builder</w:t>
            </w:r>
          </w:p>
        </w:tc>
        <w:tc>
          <w:tcPr>
            <w:tcW w:w="4320" w:type="dxa"/>
          </w:tcPr>
          <w:p w14:paraId="083C78E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Padrao Builder para construir objetos de forma fluente</w:t>
            </w:r>
          </w:p>
        </w:tc>
      </w:tr>
      <w:tr w14:paraId="5C39F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5E05D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@NoArgsConstructor</w:t>
            </w:r>
          </w:p>
        </w:tc>
        <w:tc>
          <w:tcPr>
            <w:tcW w:w="4320" w:type="dxa"/>
          </w:tcPr>
          <w:p w14:paraId="765F10D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Construtor vazio (obrigatorio para o JPA)</w:t>
            </w:r>
          </w:p>
        </w:tc>
      </w:tr>
      <w:tr w14:paraId="17E5C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7EB16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@AllArgsConstructor</w:t>
            </w:r>
          </w:p>
        </w:tc>
        <w:tc>
          <w:tcPr>
            <w:tcW w:w="4320" w:type="dxa"/>
          </w:tcPr>
          <w:p w14:paraId="20B00F6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Construtor com todos os campos</w:t>
            </w:r>
          </w:p>
        </w:tc>
      </w:tr>
    </w:tbl>
    <w:p w14:paraId="3704E1E6"/>
    <w:p w14:paraId="524EBB73">
      <w:pPr>
        <w:pStyle w:val="3"/>
      </w:pPr>
      <w:r>
        <w:rPr>
          <w:rFonts w:ascii="Arial" w:hAnsi="Arial"/>
          <w:color w:val="2E74B5"/>
          <w:sz w:val="26"/>
        </w:rPr>
        <w:t>5.3 Anotacoes JPA explicadas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E76A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6772E8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Anotacao</w:t>
            </w:r>
          </w:p>
        </w:tc>
        <w:tc>
          <w:tcPr>
            <w:tcW w:w="2880" w:type="dxa"/>
          </w:tcPr>
          <w:p w14:paraId="23943233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Onde usar</w:t>
            </w:r>
          </w:p>
        </w:tc>
        <w:tc>
          <w:tcPr>
            <w:tcW w:w="2880" w:type="dxa"/>
          </w:tcPr>
          <w:p w14:paraId="79B84A22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O que faz</w:t>
            </w:r>
          </w:p>
        </w:tc>
      </w:tr>
      <w:tr w14:paraId="6AB63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6E9267">
            <w:pPr>
              <w:spacing w:after="0" w:line="240" w:lineRule="auto"/>
            </w:pPr>
          </w:p>
        </w:tc>
        <w:tc>
          <w:tcPr>
            <w:tcW w:w="2880" w:type="dxa"/>
          </w:tcPr>
          <w:p w14:paraId="659F4201">
            <w:pPr>
              <w:spacing w:after="0" w:line="240" w:lineRule="auto"/>
            </w:pPr>
          </w:p>
        </w:tc>
        <w:tc>
          <w:tcPr>
            <w:tcW w:w="2880" w:type="dxa"/>
          </w:tcPr>
          <w:p w14:paraId="04B7BF6D">
            <w:pPr>
              <w:spacing w:after="0" w:line="240" w:lineRule="auto"/>
            </w:pPr>
          </w:p>
        </w:tc>
      </w:tr>
      <w:tr w14:paraId="2DD4A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766DF5">
            <w:pPr>
              <w:spacing w:after="0" w:line="240" w:lineRule="auto"/>
            </w:pPr>
          </w:p>
        </w:tc>
        <w:tc>
          <w:tcPr>
            <w:tcW w:w="2880" w:type="dxa"/>
          </w:tcPr>
          <w:p w14:paraId="7D9E7E15">
            <w:pPr>
              <w:spacing w:after="0" w:line="240" w:lineRule="auto"/>
            </w:pPr>
          </w:p>
        </w:tc>
        <w:tc>
          <w:tcPr>
            <w:tcW w:w="2880" w:type="dxa"/>
          </w:tcPr>
          <w:p w14:paraId="58CE4819">
            <w:pPr>
              <w:spacing w:after="0" w:line="240" w:lineRule="auto"/>
            </w:pPr>
          </w:p>
        </w:tc>
      </w:tr>
      <w:tr w14:paraId="5D099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D2E548">
            <w:pPr>
              <w:spacing w:after="0" w:line="240" w:lineRule="auto"/>
            </w:pPr>
          </w:p>
        </w:tc>
        <w:tc>
          <w:tcPr>
            <w:tcW w:w="2880" w:type="dxa"/>
          </w:tcPr>
          <w:p w14:paraId="69E10737">
            <w:pPr>
              <w:spacing w:after="0" w:line="240" w:lineRule="auto"/>
            </w:pPr>
          </w:p>
        </w:tc>
        <w:tc>
          <w:tcPr>
            <w:tcW w:w="2880" w:type="dxa"/>
          </w:tcPr>
          <w:p w14:paraId="10671EE3">
            <w:pPr>
              <w:spacing w:after="0" w:line="240" w:lineRule="auto"/>
            </w:pPr>
          </w:p>
        </w:tc>
      </w:tr>
      <w:tr w14:paraId="07DAD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2B7B43">
            <w:pPr>
              <w:spacing w:after="0" w:line="240" w:lineRule="auto"/>
            </w:pPr>
          </w:p>
        </w:tc>
        <w:tc>
          <w:tcPr>
            <w:tcW w:w="2880" w:type="dxa"/>
          </w:tcPr>
          <w:p w14:paraId="18289F0A">
            <w:pPr>
              <w:spacing w:after="0" w:line="240" w:lineRule="auto"/>
            </w:pPr>
          </w:p>
        </w:tc>
        <w:tc>
          <w:tcPr>
            <w:tcW w:w="2880" w:type="dxa"/>
          </w:tcPr>
          <w:p w14:paraId="15C3B614">
            <w:pPr>
              <w:spacing w:after="0" w:line="240" w:lineRule="auto"/>
            </w:pPr>
          </w:p>
        </w:tc>
      </w:tr>
      <w:tr w14:paraId="6A8EC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218C98">
            <w:pPr>
              <w:spacing w:after="0" w:line="240" w:lineRule="auto"/>
            </w:pPr>
          </w:p>
        </w:tc>
        <w:tc>
          <w:tcPr>
            <w:tcW w:w="2880" w:type="dxa"/>
          </w:tcPr>
          <w:p w14:paraId="2D9BA571">
            <w:pPr>
              <w:spacing w:after="0" w:line="240" w:lineRule="auto"/>
            </w:pPr>
          </w:p>
        </w:tc>
        <w:tc>
          <w:tcPr>
            <w:tcW w:w="2880" w:type="dxa"/>
          </w:tcPr>
          <w:p w14:paraId="7120C093">
            <w:pPr>
              <w:spacing w:after="0" w:line="240" w:lineRule="auto"/>
            </w:pPr>
          </w:p>
        </w:tc>
      </w:tr>
      <w:tr w14:paraId="1696C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88CE61">
            <w:pPr>
              <w:spacing w:after="0" w:line="240" w:lineRule="auto"/>
            </w:pPr>
          </w:p>
        </w:tc>
        <w:tc>
          <w:tcPr>
            <w:tcW w:w="2880" w:type="dxa"/>
          </w:tcPr>
          <w:p w14:paraId="15CB8660">
            <w:pPr>
              <w:spacing w:after="0" w:line="240" w:lineRule="auto"/>
            </w:pPr>
          </w:p>
        </w:tc>
        <w:tc>
          <w:tcPr>
            <w:tcW w:w="2880" w:type="dxa"/>
          </w:tcPr>
          <w:p w14:paraId="73E42019">
            <w:pPr>
              <w:spacing w:after="0" w:line="240" w:lineRule="auto"/>
            </w:pPr>
          </w:p>
        </w:tc>
      </w:tr>
      <w:tr w14:paraId="54850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80EE8F">
            <w:pPr>
              <w:spacing w:after="0" w:line="240" w:lineRule="auto"/>
            </w:pPr>
          </w:p>
        </w:tc>
        <w:tc>
          <w:tcPr>
            <w:tcW w:w="2880" w:type="dxa"/>
          </w:tcPr>
          <w:p w14:paraId="7E278C8E">
            <w:pPr>
              <w:spacing w:after="0" w:line="240" w:lineRule="auto"/>
            </w:pPr>
          </w:p>
        </w:tc>
        <w:tc>
          <w:tcPr>
            <w:tcW w:w="2880" w:type="dxa"/>
          </w:tcPr>
          <w:p w14:paraId="71EBFEB8">
            <w:pPr>
              <w:spacing w:after="0" w:line="240" w:lineRule="auto"/>
            </w:pPr>
          </w:p>
        </w:tc>
      </w:tr>
      <w:tr w14:paraId="5F071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B3498D">
            <w:pPr>
              <w:spacing w:after="0" w:line="240" w:lineRule="auto"/>
            </w:pPr>
          </w:p>
        </w:tc>
        <w:tc>
          <w:tcPr>
            <w:tcW w:w="2880" w:type="dxa"/>
          </w:tcPr>
          <w:p w14:paraId="28C50EAD">
            <w:pPr>
              <w:spacing w:after="0" w:line="240" w:lineRule="auto"/>
            </w:pPr>
          </w:p>
        </w:tc>
        <w:tc>
          <w:tcPr>
            <w:tcW w:w="2880" w:type="dxa"/>
          </w:tcPr>
          <w:p w14:paraId="555B5374">
            <w:pPr>
              <w:spacing w:after="0" w:line="240" w:lineRule="auto"/>
            </w:pPr>
          </w:p>
        </w:tc>
      </w:tr>
      <w:tr w14:paraId="71AB1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23817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@Entity</w:t>
            </w:r>
          </w:p>
        </w:tc>
        <w:tc>
          <w:tcPr>
            <w:tcW w:w="2880" w:type="dxa"/>
          </w:tcPr>
          <w:p w14:paraId="16F6FC9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Classe</w:t>
            </w:r>
          </w:p>
        </w:tc>
        <w:tc>
          <w:tcPr>
            <w:tcW w:w="2880" w:type="dxa"/>
          </w:tcPr>
          <w:p w14:paraId="59FEDE3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Indica que essa classe representa uma tabela no banco</w:t>
            </w:r>
          </w:p>
        </w:tc>
      </w:tr>
      <w:tr w14:paraId="39C79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B02E0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@Table(name="usuarios")</w:t>
            </w:r>
          </w:p>
        </w:tc>
        <w:tc>
          <w:tcPr>
            <w:tcW w:w="2880" w:type="dxa"/>
          </w:tcPr>
          <w:p w14:paraId="4B44F55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Classe</w:t>
            </w:r>
          </w:p>
        </w:tc>
        <w:tc>
          <w:tcPr>
            <w:tcW w:w="2880" w:type="dxa"/>
          </w:tcPr>
          <w:p w14:paraId="4D3BFA3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Mapeia para a tabela exata criada no SQL</w:t>
            </w:r>
          </w:p>
        </w:tc>
      </w:tr>
      <w:tr w14:paraId="591CC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7445F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@Id</w:t>
            </w:r>
          </w:p>
        </w:tc>
        <w:tc>
          <w:tcPr>
            <w:tcW w:w="2880" w:type="dxa"/>
          </w:tcPr>
          <w:p w14:paraId="2E4DDA9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Campo id</w:t>
            </w:r>
          </w:p>
        </w:tc>
        <w:tc>
          <w:tcPr>
            <w:tcW w:w="2880" w:type="dxa"/>
          </w:tcPr>
          <w:p w14:paraId="570FAAB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Marca como chave primaria</w:t>
            </w:r>
          </w:p>
        </w:tc>
      </w:tr>
      <w:tr w14:paraId="0C62D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78C69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@GeneratedValue(UUID)</w:t>
            </w:r>
          </w:p>
        </w:tc>
        <w:tc>
          <w:tcPr>
            <w:tcW w:w="2880" w:type="dxa"/>
          </w:tcPr>
          <w:p w14:paraId="51C13E7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Campo id</w:t>
            </w:r>
          </w:p>
        </w:tc>
        <w:tc>
          <w:tcPr>
            <w:tcW w:w="2880" w:type="dxa"/>
          </w:tcPr>
          <w:p w14:paraId="6FF5DB2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Hibernate gera o UUID automaticamente</w:t>
            </w:r>
          </w:p>
        </w:tc>
      </w:tr>
      <w:tr w14:paraId="51E05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E6D7C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@Column</w:t>
            </w:r>
          </w:p>
        </w:tc>
        <w:tc>
          <w:tcPr>
            <w:tcW w:w="2880" w:type="dxa"/>
          </w:tcPr>
          <w:p w14:paraId="316B9B1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Qualquer campo</w:t>
            </w:r>
          </w:p>
        </w:tc>
        <w:tc>
          <w:tcPr>
            <w:tcW w:w="2880" w:type="dxa"/>
          </w:tcPr>
          <w:p w14:paraId="3B9E6A1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Mapeia para a coluna exata com regras (nullable, unique...)</w:t>
            </w:r>
          </w:p>
        </w:tc>
      </w:tr>
      <w:tr w14:paraId="3EBB1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CB7A9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@CreationTimestamp</w:t>
            </w:r>
          </w:p>
        </w:tc>
        <w:tc>
          <w:tcPr>
            <w:tcW w:w="2880" w:type="dxa"/>
          </w:tcPr>
          <w:p w14:paraId="6CB3AD0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data_criacao</w:t>
            </w:r>
          </w:p>
        </w:tc>
        <w:tc>
          <w:tcPr>
            <w:tcW w:w="2880" w:type="dxa"/>
          </w:tcPr>
          <w:p w14:paraId="390A54F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Hibernate preenche com data/hora atual na criacao</w:t>
            </w:r>
          </w:p>
        </w:tc>
      </w:tr>
      <w:tr w14:paraId="7DD8D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AB976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@UpdateTimestamp</w:t>
            </w:r>
          </w:p>
        </w:tc>
        <w:tc>
          <w:tcPr>
            <w:tcW w:w="2880" w:type="dxa"/>
          </w:tcPr>
          <w:p w14:paraId="0D6334D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data_atualizacao</w:t>
            </w:r>
          </w:p>
        </w:tc>
        <w:tc>
          <w:tcPr>
            <w:tcW w:w="2880" w:type="dxa"/>
          </w:tcPr>
          <w:p w14:paraId="4BFDFDD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Hibernate atualiza automaticamente a cada save</w:t>
            </w:r>
          </w:p>
        </w:tc>
      </w:tr>
      <w:tr w14:paraId="20890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CA90E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@Builder.Default</w:t>
            </w:r>
          </w:p>
        </w:tc>
        <w:tc>
          <w:tcPr>
            <w:tcW w:w="2880" w:type="dxa"/>
          </w:tcPr>
          <w:p w14:paraId="36F603C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Campo ativo</w:t>
            </w:r>
          </w:p>
        </w:tc>
        <w:tc>
          <w:tcPr>
            <w:tcW w:w="2880" w:type="dxa"/>
          </w:tcPr>
          <w:p w14:paraId="1459964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Necessario para valor padrao funcionar com @Builder</w:t>
            </w:r>
          </w:p>
        </w:tc>
      </w:tr>
    </w:tbl>
    <w:p w14:paraId="0B0F1545"/>
    <w:p w14:paraId="008AE077">
      <w:r>
        <w:rPr>
          <w:rFonts w:ascii="Arial" w:hAnsi="Arial"/>
          <w:b/>
          <w:i w:val="0"/>
          <w:sz w:val="22"/>
        </w:rPr>
        <w:t>Por que updatable = false no campo id?</w:t>
      </w:r>
    </w:p>
    <w:p w14:paraId="7E03EF33">
      <w:r>
        <w:rPr>
          <w:rFonts w:ascii="Arial" w:hAnsi="Arial"/>
          <w:b w:val="0"/>
          <w:i w:val="0"/>
          <w:sz w:val="22"/>
        </w:rPr>
        <w:t>O ID nunca pode ser alterado apos criado. Essa configuracao garante que mesmo que alguem tente atualizar o ID via codigo, o Hibernate vai ignorar.</w:t>
      </w:r>
    </w:p>
    <w:p w14:paraId="0C254D64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>Boa pratica: sempre que um campo nao deve ser alterado apos criado (como id e data_criacao), use updatable = false no @Column. Isso adiciona uma camada extra de seguranca alem da constraint do banco.</w:t>
      </w:r>
    </w:p>
    <w:p w14:paraId="19B15BD1"/>
    <w:p w14:paraId="2AD78651">
      <w:pPr>
        <w:pStyle w:val="2"/>
        <w:pageBreakBefore/>
      </w:pPr>
      <w:r>
        <w:rPr>
          <w:rFonts w:ascii="Arial" w:hAnsi="Arial"/>
          <w:color w:val="1F497D"/>
          <w:sz w:val="32"/>
        </w:rPr>
        <w:t>6. DTOs — Data Transfer Objects</w:t>
      </w:r>
    </w:p>
    <w:p w14:paraId="5535DC85">
      <w:pPr>
        <w:pStyle w:val="3"/>
      </w:pPr>
      <w:r>
        <w:rPr>
          <w:rFonts w:ascii="Arial" w:hAnsi="Arial"/>
          <w:color w:val="2E74B5"/>
          <w:sz w:val="26"/>
        </w:rPr>
        <w:t>6.1 O que e um DTO?</w:t>
      </w:r>
    </w:p>
    <w:p w14:paraId="7AADB95D">
      <w:r>
        <w:rPr>
          <w:rFonts w:ascii="Arial" w:hAnsi="Arial"/>
          <w:b w:val="0"/>
          <w:i w:val="0"/>
          <w:sz w:val="22"/>
        </w:rPr>
        <w:t>DTO (Data Transfer Object) e um objeto cujo unico papel e transportar dados entre camadas da aplicacao — por exemplo, do cliente para o controller, ou do service para o cliente. Ele define exatamente quais dados trafegarao pela API.</w:t>
      </w:r>
    </w:p>
    <w:p w14:paraId="06146704"/>
    <w:p w14:paraId="116F9438">
      <w:r>
        <w:rPr>
          <w:rFonts w:ascii="Arial" w:hAnsi="Arial"/>
          <w:b/>
          <w:i w:val="0"/>
          <w:sz w:val="22"/>
        </w:rPr>
        <w:t>Por que nao usar a Entity diretamente na API?</w:t>
      </w:r>
    </w:p>
    <w:p w14:paraId="1D8F3E85">
      <w:r>
        <w:rPr>
          <w:rFonts w:ascii="Arial" w:hAnsi="Arial"/>
          <w:b w:val="0"/>
          <w:i w:val="0"/>
          <w:sz w:val="22"/>
        </w:rPr>
        <w:t>A Entity (Usuario.java) mapeia exatamente a tabela do banco. Se voce a expoe diretamente na API, varios problemas surgem:</w:t>
      </w:r>
    </w:p>
    <w:p w14:paraId="659FA268">
      <w:pPr>
        <w:pStyle w:val="34"/>
      </w:pPr>
      <w:r>
        <w:rPr>
          <w:rFonts w:ascii="Arial" w:hAnsi="Arial"/>
          <w:sz w:val="22"/>
        </w:rPr>
        <w:t>A senha pode vazar na resposta (falha de seguranca grave)</w:t>
      </w:r>
    </w:p>
    <w:p w14:paraId="151B2C88">
      <w:pPr>
        <w:pStyle w:val="34"/>
      </w:pPr>
      <w:r>
        <w:rPr>
          <w:rFonts w:ascii="Arial" w:hAnsi="Arial"/>
          <w:sz w:val="22"/>
        </w:rPr>
        <w:t>O cliente pode enviar campos que nao deveria (como ativo ou data_criacao)</w:t>
      </w:r>
    </w:p>
    <w:p w14:paraId="21CAB2B3">
      <w:pPr>
        <w:pStyle w:val="34"/>
      </w:pPr>
      <w:r>
        <w:rPr>
          <w:rFonts w:ascii="Arial" w:hAnsi="Arial"/>
          <w:sz w:val="22"/>
        </w:rPr>
        <w:t>Qualquer mudanca no banco quebra o contrato da API automaticamente</w:t>
      </w:r>
    </w:p>
    <w:p w14:paraId="35359343">
      <w:pPr>
        <w:pStyle w:val="34"/>
      </w:pPr>
      <w:r>
        <w:rPr>
          <w:rFonts w:ascii="Arial" w:hAnsi="Arial"/>
          <w:sz w:val="22"/>
        </w:rPr>
        <w:t>O banco fica acoplado ao frontend: sem DTOs eles evoluem juntos, causando problemas</w:t>
      </w:r>
    </w:p>
    <w:p w14:paraId="6A441145"/>
    <w:p w14:paraId="37EBAB90">
      <w:r>
        <w:rPr>
          <w:rFonts w:ascii="Arial" w:hAnsi="Arial"/>
          <w:b/>
          <w:i w:val="0"/>
          <w:sz w:val="22"/>
        </w:rPr>
        <w:t>Fluxo de dados com DTOs:</w:t>
      </w:r>
    </w:p>
    <w:p w14:paraId="37C1C63D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Cliente → UsuarioRequestDTO → Service → Entity → Banco</w:t>
      </w:r>
    </w:p>
    <w:p w14:paraId="2BD5302F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Banco   → Entity → Service → UsuarioResponseDTO → Cliente</w:t>
      </w:r>
    </w:p>
    <w:p w14:paraId="52144E8F"/>
    <w:p w14:paraId="7C867A96">
      <w:r>
        <w:rPr>
          <w:rFonts w:ascii="Arial" w:hAnsi="Arial"/>
          <w:b/>
          <w:i w:val="0"/>
          <w:sz w:val="22"/>
        </w:rPr>
        <w:t>Os dois DTOs do ms-usuarios: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8"/>
        <w:gridCol w:w="2160"/>
        <w:gridCol w:w="4320"/>
      </w:tblGrid>
      <w:tr w14:paraId="4ABC2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9B3C46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DTO</w:t>
            </w:r>
          </w:p>
        </w:tc>
        <w:tc>
          <w:tcPr>
            <w:tcW w:w="2160" w:type="dxa"/>
          </w:tcPr>
          <w:p w14:paraId="4A59BA05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Direcao</w:t>
            </w:r>
          </w:p>
        </w:tc>
        <w:tc>
          <w:tcPr>
            <w:tcW w:w="4320" w:type="dxa"/>
          </w:tcPr>
          <w:p w14:paraId="422AC81F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Conteudo</w:t>
            </w:r>
          </w:p>
        </w:tc>
      </w:tr>
      <w:tr w14:paraId="23012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F623E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UsuarioRequestDTO</w:t>
            </w:r>
          </w:p>
        </w:tc>
        <w:tc>
          <w:tcPr>
            <w:tcW w:w="2160" w:type="dxa"/>
          </w:tcPr>
          <w:p w14:paraId="69A81BC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Entrada (cliente → API)</w:t>
            </w:r>
          </w:p>
        </w:tc>
        <w:tc>
          <w:tcPr>
            <w:tcW w:w="4320" w:type="dxa"/>
          </w:tcPr>
          <w:p w14:paraId="37A9E9A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nome, email, senha + validacoes</w:t>
            </w:r>
          </w:p>
        </w:tc>
      </w:tr>
      <w:tr w14:paraId="0B06F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9FF77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UsuarioResponseDTO</w:t>
            </w:r>
          </w:p>
        </w:tc>
        <w:tc>
          <w:tcPr>
            <w:tcW w:w="2160" w:type="dxa"/>
          </w:tcPr>
          <w:p w14:paraId="33FE816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Saida (API → cliente)</w:t>
            </w:r>
          </w:p>
        </w:tc>
        <w:tc>
          <w:tcPr>
            <w:tcW w:w="4320" w:type="dxa"/>
          </w:tcPr>
          <w:p w14:paraId="2567700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id, nome, email, ativo, criadoEm — SEM senha</w:t>
            </w:r>
          </w:p>
        </w:tc>
      </w:tr>
    </w:tbl>
    <w:p w14:paraId="3582F948"/>
    <w:p w14:paraId="7650787D">
      <w:pPr>
        <w:pStyle w:val="3"/>
      </w:pPr>
      <w:r>
        <w:rPr>
          <w:rFonts w:ascii="Arial" w:hAnsi="Arial"/>
          <w:color w:val="2E74B5"/>
          <w:sz w:val="26"/>
        </w:rPr>
        <w:t>6.2 UsuarioRequestDTO.java</w:t>
      </w:r>
    </w:p>
    <w:p w14:paraId="2C877E22">
      <w:r>
        <w:rPr>
          <w:rFonts w:ascii="Arial" w:hAnsi="Arial"/>
          <w:b w:val="0"/>
          <w:i w:val="0"/>
          <w:sz w:val="22"/>
        </w:rPr>
        <w:t>Este DTO recebe os dados enviados pelo cliente ao criar ou atualizar um usuario. Usamos Java Record — recurso introduzido no Java 16 — combinado com anotacoes do Bean Validation.</w:t>
      </w:r>
    </w:p>
    <w:p w14:paraId="0C861353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package br.com.controlefinanceiro.msusuarios.dto;</w:t>
      </w:r>
    </w:p>
    <w:p w14:paraId="76FD0902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</w:t>
      </w:r>
    </w:p>
    <w:p w14:paraId="630D643C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import jakarta.validation.constraints.Email;</w:t>
      </w:r>
    </w:p>
    <w:p w14:paraId="3EF56364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import jakarta.validation.constraints.NotBlank;</w:t>
      </w:r>
    </w:p>
    <w:p w14:paraId="32CA632A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import jakarta.validation.constraints.Size;</w:t>
      </w:r>
    </w:p>
    <w:p w14:paraId="0814E8C4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</w:t>
      </w:r>
    </w:p>
    <w:p w14:paraId="487C9C72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public record UsuarioRequestDTO(</w:t>
      </w:r>
    </w:p>
    <w:p w14:paraId="0AE2C318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@NotBlank(message = "Nome e obrigatorio")</w:t>
      </w:r>
    </w:p>
    <w:p w14:paraId="479466FC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String nome,</w:t>
      </w:r>
    </w:p>
    <w:p w14:paraId="5C422385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</w:t>
      </w:r>
    </w:p>
    <w:p w14:paraId="56CD585B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@NotBlank(message = "E-mail e obrigatorio")</w:t>
      </w:r>
    </w:p>
    <w:p w14:paraId="64863C2D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@Email(message = "E-mail invalido")</w:t>
      </w:r>
    </w:p>
    <w:p w14:paraId="1722E15C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String email,</w:t>
      </w:r>
    </w:p>
    <w:p w14:paraId="1A92AE17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</w:t>
      </w:r>
    </w:p>
    <w:p w14:paraId="409B0283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@NotBlank(message = "Senha e obrigatoria")</w:t>
      </w:r>
    </w:p>
    <w:p w14:paraId="46E1057B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@Size(min = 6, message = "Senha deve ter no minimo 6 caracteres")</w:t>
      </w:r>
    </w:p>
    <w:p w14:paraId="2450870B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String senha</w:t>
      </w:r>
    </w:p>
    <w:p w14:paraId="177A7527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) {}</w:t>
      </w:r>
    </w:p>
    <w:p w14:paraId="2DAFEA8F"/>
    <w:p w14:paraId="6E98AB4E">
      <w:r>
        <w:rPr>
          <w:rFonts w:ascii="Arial" w:hAnsi="Arial"/>
          <w:b/>
          <w:i w:val="0"/>
          <w:sz w:val="22"/>
        </w:rPr>
        <w:t>Explicacao de cada elemento: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3E53F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B473A1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Elemento</w:t>
            </w:r>
          </w:p>
        </w:tc>
        <w:tc>
          <w:tcPr>
            <w:tcW w:w="6480" w:type="dxa"/>
          </w:tcPr>
          <w:p w14:paraId="529504BB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O que faz</w:t>
            </w:r>
          </w:p>
        </w:tc>
      </w:tr>
      <w:tr w14:paraId="115C3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826E3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record</w:t>
            </w:r>
          </w:p>
        </w:tc>
        <w:tc>
          <w:tcPr>
            <w:tcW w:w="6480" w:type="dxa"/>
          </w:tcPr>
          <w:p w14:paraId="27EFAC5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Introduzido no Java 16. Gera automaticamente construtor, getters, equals, hashCode e toString. Perfeito para DTOs imutaveis — elimina boilerplate sem precisar do Lombok.</w:t>
            </w:r>
          </w:p>
        </w:tc>
      </w:tr>
      <w:tr w14:paraId="298EF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BBB61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@NotBlank</w:t>
            </w:r>
          </w:p>
        </w:tc>
        <w:tc>
          <w:tcPr>
            <w:tcW w:w="6480" w:type="dxa"/>
          </w:tcPr>
          <w:p w14:paraId="5F1B7D4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Valida que o campo nao e nulo, vazio ("") nem composto so de espacos. Vem do jakarta.validation, ativado com @Valid no controller.</w:t>
            </w:r>
          </w:p>
        </w:tc>
      </w:tr>
      <w:tr w14:paraId="5F1DA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4C49D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@Email</w:t>
            </w:r>
          </w:p>
        </w:tc>
        <w:tc>
          <w:tcPr>
            <w:tcW w:w="6480" w:type="dxa"/>
          </w:tcPr>
          <w:p w14:paraId="59C8D64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Valida o formato do e-mail. Rejeita "abc", aceita "abc@email.com".</w:t>
            </w:r>
          </w:p>
        </w:tc>
      </w:tr>
      <w:tr w14:paraId="74324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8F078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@Size(min = 6)</w:t>
            </w:r>
          </w:p>
        </w:tc>
        <w:tc>
          <w:tcPr>
            <w:tcW w:w="6480" w:type="dxa"/>
          </w:tcPr>
          <w:p w14:paraId="6EE1565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Garante comprimento minimo de 6 caracteres para a senha. A mensagem customizada e exibida quando a validacao falha.</w:t>
            </w:r>
          </w:p>
        </w:tc>
      </w:tr>
    </w:tbl>
    <w:p w14:paraId="3D6D6F0B"/>
    <w:p w14:paraId="74FEBE5E">
      <w:pPr>
        <w:pStyle w:val="3"/>
      </w:pPr>
      <w:r>
        <w:rPr>
          <w:rFonts w:ascii="Arial" w:hAnsi="Arial"/>
          <w:color w:val="2E74B5"/>
          <w:sz w:val="26"/>
        </w:rPr>
        <w:t>6.3 UsuarioResponseDTO.java</w:t>
      </w:r>
    </w:p>
    <w:p w14:paraId="2C292BFD">
      <w:r>
        <w:rPr>
          <w:rFonts w:ascii="Arial" w:hAnsi="Arial"/>
          <w:b w:val="0"/>
          <w:i w:val="0"/>
          <w:sz w:val="22"/>
        </w:rPr>
        <w:t>Este DTO define o que a API retorna ao cliente. Nunca retornamos a senha — mesmo que esteja como hash no banco.</w:t>
      </w:r>
    </w:p>
    <w:p w14:paraId="47563A4F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package br.com.controlefinanceiro.msusuarios.dto;</w:t>
      </w:r>
    </w:p>
    <w:p w14:paraId="78EEE25E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</w:t>
      </w:r>
    </w:p>
    <w:p w14:paraId="043085B5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import java.time.LocalDateTime;</w:t>
      </w:r>
    </w:p>
    <w:p w14:paraId="2D480B61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import java.util.UUID;</w:t>
      </w:r>
    </w:p>
    <w:p w14:paraId="430D9FD7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</w:t>
      </w:r>
    </w:p>
    <w:p w14:paraId="108A4D8D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public record UsuarioResponseDTO(</w:t>
      </w:r>
    </w:p>
    <w:p w14:paraId="6E96D196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UUID id,</w:t>
      </w:r>
    </w:p>
    <w:p w14:paraId="506FD266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String nome,</w:t>
      </w:r>
    </w:p>
    <w:p w14:paraId="5858E548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String email,</w:t>
      </w:r>
    </w:p>
    <w:p w14:paraId="703BCB03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Boolean ativo,</w:t>
      </w:r>
    </w:p>
    <w:p w14:paraId="72ED8348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 xml:space="preserve">    LocalDateTime criadoEm</w:t>
      </w:r>
    </w:p>
    <w:p w14:paraId="5AB32E23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) {}</w:t>
      </w:r>
    </w:p>
    <w:p w14:paraId="3CC580FA"/>
    <w:p w14:paraId="34F033AF">
      <w:r>
        <w:rPr>
          <w:rFonts w:ascii="Arial" w:hAnsi="Arial"/>
          <w:b/>
          <w:i w:val="0"/>
          <w:sz w:val="22"/>
        </w:rPr>
        <w:t>Decisoes de design explicadas: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480"/>
      </w:tblGrid>
      <w:tr w14:paraId="10755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C6EBB1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6480" w:type="dxa"/>
          </w:tcPr>
          <w:p w14:paraId="3738C3C9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Por que esta aqui</w:t>
            </w:r>
          </w:p>
        </w:tc>
      </w:tr>
      <w:tr w14:paraId="3F83E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C1801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UUID id</w:t>
            </w:r>
          </w:p>
        </w:tc>
        <w:tc>
          <w:tcPr>
            <w:tcW w:w="6480" w:type="dxa"/>
          </w:tcPr>
          <w:p w14:paraId="109D7EE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O cliente precisa do ID para referencias futuras (GET /usuarios/{id}, PUT /usuarios/{id})</w:t>
            </w:r>
          </w:p>
        </w:tc>
      </w:tr>
      <w:tr w14:paraId="656B7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BDD33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String nome / email</w:t>
            </w:r>
          </w:p>
        </w:tc>
        <w:tc>
          <w:tcPr>
            <w:tcW w:w="6480" w:type="dxa"/>
          </w:tcPr>
          <w:p w14:paraId="2CED0C6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Dados basicos do usuario para exibicao no frontend</w:t>
            </w:r>
          </w:p>
        </w:tc>
      </w:tr>
      <w:tr w14:paraId="4393B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9018B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Boolean ativo</w:t>
            </w:r>
          </w:p>
        </w:tc>
        <w:tc>
          <w:tcPr>
            <w:tcW w:w="6480" w:type="dxa"/>
          </w:tcPr>
          <w:p w14:paraId="3901607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Frontend sabe se o usuario esta ativo (soft delete)</w:t>
            </w:r>
          </w:p>
        </w:tc>
      </w:tr>
      <w:tr w14:paraId="58C1D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7BE8A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LocalDateTime criadoEm</w:t>
            </w:r>
          </w:p>
        </w:tc>
        <w:tc>
          <w:tcPr>
            <w:tcW w:w="6480" w:type="dxa"/>
          </w:tcPr>
          <w:p w14:paraId="67AB1E7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Frontend pode exibir a data de cadastro do usuario</w:t>
            </w:r>
          </w:p>
        </w:tc>
      </w:tr>
      <w:tr w14:paraId="39DAB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F8777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senha (ausente!)</w:t>
            </w:r>
          </w:p>
        </w:tc>
        <w:tc>
          <w:tcPr>
            <w:tcW w:w="6480" w:type="dxa"/>
          </w:tcPr>
          <w:p w14:paraId="74A7A55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Nunca retornamos a senha — mesmo hashada. Boa pratica de seguranca inegociavel.</w:t>
            </w:r>
          </w:p>
        </w:tc>
      </w:tr>
    </w:tbl>
    <w:p w14:paraId="57C6B65A"/>
    <w:p w14:paraId="46242241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>Proximo passo: criar o UsuarioService, que fara o mapeamento entre DTOs e a Entity. Ele usara a Entity internamente para salvar no banco e retornara um UsuarioResponseDTO ao controller — sem nunca expor a Entity fora da camada de servico.</w:t>
      </w:r>
    </w:p>
    <w:p w14:paraId="076C646C"/>
    <w:p w14:paraId="25B14C81">
      <w:pPr>
        <w:pStyle w:val="2"/>
        <w:pageBreakBefore/>
      </w:pPr>
      <w:r>
        <w:rPr>
          <w:rFonts w:ascii="Arial" w:hAnsi="Arial"/>
          <w:color w:val="1F497D"/>
          <w:sz w:val="32"/>
        </w:rPr>
        <w:t>7. UsuarioService</w:t>
      </w:r>
    </w:p>
    <w:p w14:paraId="68D81633">
      <w:pPr>
        <w:pStyle w:val="3"/>
      </w:pPr>
      <w:r>
        <w:rPr>
          <w:rFonts w:ascii="Arial" w:hAnsi="Arial"/>
          <w:color w:val="2E74B5"/>
          <w:sz w:val="26"/>
        </w:rPr>
        <w:t>7.1 O que e o Service?</w:t>
      </w:r>
    </w:p>
    <w:p w14:paraId="7F26B5E5">
      <w:r>
        <w:rPr>
          <w:rFonts w:ascii="Arial" w:hAnsi="Arial"/>
          <w:b w:val="0"/>
          <w:sz w:val="22"/>
        </w:rPr>
        <w:t>O Service e a camada de regras de negocio. Ele fica entre o Controller (que recebe a requisicao HTTP) e o Repository (que acessa o banco). O Controller nunca fala com o Repository diretamente — sempre passa pelo Service.</w:t>
      </w:r>
    </w:p>
    <w:p w14:paraId="243F6685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Controller → Service → Repository → Banco</w:t>
      </w:r>
    </w:p>
    <w:p w14:paraId="1852531D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>Pergunta de entrevista: "Por que voce nao chamou o Repository direto no Controller?" Resposta: Separacao de responsabilidades — principio Single Responsibility do SOLID. Cada camada tem uma unica responsabilidade. Se precisar mudar a regra de negocio, muda so o Service.</w:t>
      </w:r>
    </w:p>
    <w:p w14:paraId="2D924BE9"/>
    <w:p w14:paraId="194C1EA6">
      <w:pPr>
        <w:pStyle w:val="3"/>
      </w:pPr>
      <w:r>
        <w:rPr>
          <w:rFonts w:ascii="Arial" w:hAnsi="Arial"/>
          <w:color w:val="2E74B5"/>
          <w:sz w:val="26"/>
        </w:rPr>
        <w:t>7.2 @Service e Injecao de Dependencia</w:t>
      </w:r>
    </w:p>
    <w:p w14:paraId="1F680ABF">
      <w:r>
        <w:rPr>
          <w:rFonts w:ascii="Arial" w:hAnsi="Arial"/>
          <w:b/>
          <w:sz w:val="22"/>
        </w:rPr>
        <w:t>Anotacao @Service</w:t>
      </w:r>
    </w:p>
    <w:p w14:paraId="6D6CA75F">
      <w:r>
        <w:rPr>
          <w:rFonts w:ascii="Arial" w:hAnsi="Arial"/>
          <w:b w:val="0"/>
          <w:sz w:val="22"/>
        </w:rPr>
        <w:t>O Spring tem um sistema chamado Injecao de Dependencia: em vez de voce criar objetos manualmente com new, o Spring cria e gerencia esses objetos automaticamente. Esses objetos gerenciados se chamam Beans. A anotacao @Service registra a classe como Bean e sinaliza que ela contem regras de negocio.</w:t>
      </w:r>
    </w:p>
    <w:p w14:paraId="0E609E00">
      <w:r>
        <w:rPr>
          <w:rFonts w:ascii="Arial" w:hAnsi="Arial"/>
          <w:b w:val="0"/>
          <w:sz w:val="22"/>
        </w:rPr>
        <w:t>@Service, @Repository e @Controller sao especializacoes de @Component. Funcionam igual tecnicamente, mas comunicam a intencao — qualquer dev que leia o codigo sabe imediatamente qual e o papel da classe.</w:t>
      </w:r>
    </w:p>
    <w:p w14:paraId="32C56BCA"/>
    <w:p w14:paraId="3D0EEE5F">
      <w:r>
        <w:rPr>
          <w:rFonts w:ascii="Arial" w:hAnsi="Arial"/>
          <w:b/>
          <w:sz w:val="22"/>
        </w:rPr>
        <w:t>Injecao via construtor com @RequiredArgsConstructor</w:t>
      </w:r>
    </w:p>
    <w:p w14:paraId="0D0F7BF5">
      <w:r>
        <w:rPr>
          <w:rFonts w:ascii="Arial" w:hAnsi="Arial"/>
          <w:b w:val="0"/>
          <w:sz w:val="22"/>
        </w:rPr>
        <w:t>O padrao antigo usava @Autowired diretamente no campo. O problema: o Spring injeta o campo DEPOIS que o objeto e criado, havendo um momento em que o campo e null. Com final + construtor, o Spring e obrigado a injetar as dependencias no momento da criacao — se algo faltar, a aplicacao nem sobe.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865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800A4C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@Autowired (evitar)</w:t>
            </w:r>
          </w:p>
        </w:tc>
        <w:tc>
          <w:tcPr>
            <w:tcW w:w="4320" w:type="dxa"/>
          </w:tcPr>
          <w:p w14:paraId="382F96FF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final + @RequiredArgsConstructor (correto)</w:t>
            </w:r>
          </w:p>
        </w:tc>
      </w:tr>
      <w:tr w14:paraId="6657A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79E9E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Campo pode ser null no inicio</w:t>
            </w:r>
          </w:p>
        </w:tc>
        <w:tc>
          <w:tcPr>
            <w:tcW w:w="4320" w:type="dxa"/>
          </w:tcPr>
          <w:p w14:paraId="3BE151E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Injetado na criacao do objeto</w:t>
            </w:r>
          </w:p>
        </w:tc>
      </w:tr>
      <w:tr w14:paraId="054E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5E88E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Dificil de testar com mocks</w:t>
            </w:r>
          </w:p>
        </w:tc>
        <w:tc>
          <w:tcPr>
            <w:tcW w:w="4320" w:type="dxa"/>
          </w:tcPr>
          <w:p w14:paraId="2590983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Facilita testes unitarios com Mockito</w:t>
            </w:r>
          </w:p>
        </w:tc>
      </w:tr>
      <w:tr w14:paraId="61713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F7CC4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App sobe mesmo com dependencia errada</w:t>
            </w:r>
          </w:p>
        </w:tc>
        <w:tc>
          <w:tcPr>
            <w:tcW w:w="4320" w:type="dxa"/>
          </w:tcPr>
          <w:p w14:paraId="6254C33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App nao sobe se faltar dependencia</w:t>
            </w:r>
          </w:p>
        </w:tc>
      </w:tr>
    </w:tbl>
    <w:p w14:paraId="4044F1FD"/>
    <w:p w14:paraId="76F1BC01">
      <w:pPr>
        <w:pStyle w:val="3"/>
      </w:pPr>
      <w:r>
        <w:rPr>
          <w:rFonts w:ascii="Arial" w:hAnsi="Arial"/>
          <w:color w:val="2E74B5"/>
          <w:sz w:val="26"/>
        </w:rPr>
        <w:t>7.3 Metodos do Service explicados</w:t>
      </w:r>
    </w:p>
    <w:p w14:paraId="087C9562">
      <w:r>
        <w:rPr>
          <w:rFonts w:ascii="Arial" w:hAnsi="Arial"/>
          <w:b/>
          <w:sz w:val="22"/>
        </w:rPr>
        <w:t>criar() — cadastrar novo usuario</w:t>
      </w:r>
    </w:p>
    <w:p w14:paraId="7E66E066">
      <w:r>
        <w:rPr>
          <w:rFonts w:ascii="Arial" w:hAnsi="Arial"/>
          <w:b w:val="0"/>
          <w:sz w:val="22"/>
        </w:rPr>
        <w:t>existsByEmail(): verifica se o e-mail ja existe ANTES de tentar salvar. Sem isso, o banco lancaria uma excecao de UNIQUE constraint generica. Com isso, lancamos uma excecao especifica nossa com mensagem clara para o cliente da API.</w:t>
      </w:r>
    </w:p>
    <w:p w14:paraId="20F5C922">
      <w:r>
        <w:rPr>
          <w:rFonts w:ascii="Arial" w:hAnsi="Arial"/>
          <w:b w:val="0"/>
          <w:sz w:val="22"/>
        </w:rPr>
        <w:t>passwordEncoder.encode(): jamais salvamos senha em texto puro. O BCrypt e um algoritmo de hash lento por design — dificulta ataques de forca bruta. A senha original nunca e recuperavel a partir do hash.</w:t>
      </w:r>
    </w:p>
    <w:p w14:paraId="4E8E74AE">
      <w:r>
        <w:rPr>
          <w:rFonts w:ascii="Arial" w:hAnsi="Arial"/>
          <w:b w:val="0"/>
          <w:sz w:val="22"/>
        </w:rPr>
        <w:t>Usuario.builder(): usamos o padrao Builder para construir o objeto de forma legivel. Nao passamos id, ativo nem dataCriacao — esses campos sao preenchidos automaticamente pela Entity.</w:t>
      </w:r>
    </w:p>
    <w:p w14:paraId="127600A6"/>
    <w:p w14:paraId="40ACB175">
      <w:r>
        <w:rPr>
          <w:rFonts w:ascii="Arial" w:hAnsi="Arial"/>
          <w:b/>
          <w:sz w:val="22"/>
        </w:rPr>
        <w:t>buscarPorId() — Optional e orElseThrow()</w:t>
      </w:r>
    </w:p>
    <w:p w14:paraId="4BD11D69">
      <w:r>
        <w:rPr>
          <w:rFonts w:ascii="Arial" w:hAnsi="Arial"/>
          <w:b w:val="0"/>
          <w:sz w:val="22"/>
        </w:rPr>
        <w:t>O findById() retorna um Optional&lt;Usuario&gt;. Optional e um container que pode ou nao conter um valor — evita NullPointerException. O orElseThrow() extrai o valor se existir, ou lanca a excecao definida se nao existir.</w:t>
      </w:r>
    </w:p>
    <w:p w14:paraId="7D9874A5"/>
    <w:p w14:paraId="793A74F0">
      <w:r>
        <w:rPr>
          <w:rFonts w:ascii="Arial" w:hAnsi="Arial"/>
          <w:b/>
          <w:sz w:val="22"/>
        </w:rPr>
        <w:t>listarTodos() — Stream e referencia de metodo</w:t>
      </w:r>
    </w:p>
    <w:p w14:paraId="0CB8B84B">
      <w:r>
        <w:rPr>
          <w:rFonts w:ascii="Arial" w:hAnsi="Arial"/>
          <w:b w:val="0"/>
          <w:sz w:val="22"/>
        </w:rPr>
        <w:t>findAllByAtivoTrue(): busca apenas usuarios com ativo = true. Usuarios desativados (soft delete) nao aparecem. O .stream().map(this::toResponse).toList() percorre a lista de Entities e converte cada uma para UsuarioResponseDTO. O this::toResponse e uma referencia de metodo — mais limpo que .map(u -&gt; toResponse(u)).</w:t>
      </w:r>
    </w:p>
    <w:p w14:paraId="0F20C055"/>
    <w:p w14:paraId="7FD57A20">
      <w:r>
        <w:rPr>
          <w:rFonts w:ascii="Arial" w:hAnsi="Arial"/>
          <w:b/>
          <w:sz w:val="22"/>
        </w:rPr>
        <w:t>atualizar() — validacao condicional de e-mail</w:t>
      </w:r>
    </w:p>
    <w:p w14:paraId="653D80A1">
      <w:r>
        <w:rPr>
          <w:rFonts w:ascii="Arial" w:hAnsi="Arial"/>
          <w:b w:val="0"/>
          <w:sz w:val="22"/>
        </w:rPr>
        <w:t>Verificamos duplicidade de e-mail APENAS quando o e-mail foi alterado. Se o usuario mantiver o mesmo e-mail, o existsByEmail() retornaria true (porque ele mesmo ja tem esse e-mail) — o que causaria erro incorretamente.</w:t>
      </w:r>
    </w:p>
    <w:p w14:paraId="729311A1"/>
    <w:p w14:paraId="36263795">
      <w:r>
        <w:rPr>
          <w:rFonts w:ascii="Arial" w:hAnsi="Arial"/>
          <w:b/>
          <w:sz w:val="22"/>
        </w:rPr>
        <w:t>desativar() — Soft Delete</w:t>
      </w:r>
    </w:p>
    <w:p w14:paraId="63B973B2">
      <w:r>
        <w:rPr>
          <w:rFonts w:ascii="Arial" w:hAnsi="Arial"/>
          <w:b w:val="0"/>
          <w:sz w:val="22"/>
        </w:rPr>
        <w:t>Apenas muda o campo ativo para false. O registro permanece no banco para fins de auditoria — regra fundamental em sistemas financeiros.</w:t>
      </w:r>
    </w:p>
    <w:p w14:paraId="10D69F1B"/>
    <w:p w14:paraId="24BB7515">
      <w:r>
        <w:rPr>
          <w:rFonts w:ascii="Arial" w:hAnsi="Arial"/>
          <w:b/>
          <w:sz w:val="22"/>
        </w:rPr>
        <w:t>toResponse() — metodo privado de mapeamento</w:t>
      </w:r>
    </w:p>
    <w:p w14:paraId="072B7117">
      <w:r>
        <w:rPr>
          <w:rFonts w:ascii="Arial" w:hAnsi="Arial"/>
          <w:b w:val="0"/>
          <w:sz w:val="22"/>
        </w:rPr>
        <w:t>Converte Entity → UsuarioResponseDTO. Existe para nao repetir a conversao em todo lugar. Todos os metodos que retornam dados do usuario chamam esse metodo. Fazemos manualmente (sem MapStruct) para entender exatamente o que acontece e conseguir explicar em entrevista.</w:t>
      </w:r>
    </w:p>
    <w:p w14:paraId="40B9A04B"/>
    <w:p w14:paraId="14402FC3">
      <w:pPr>
        <w:pStyle w:val="2"/>
        <w:pageBreakBefore/>
      </w:pPr>
      <w:r>
        <w:rPr>
          <w:rFonts w:ascii="Arial" w:hAnsi="Arial"/>
          <w:color w:val="1F497D"/>
          <w:sz w:val="32"/>
        </w:rPr>
        <w:t>8. Complementos dos DTOs</w:t>
      </w:r>
    </w:p>
    <w:p w14:paraId="574B2527">
      <w:pPr>
        <w:pStyle w:val="3"/>
      </w:pPr>
      <w:r>
        <w:rPr>
          <w:rFonts w:ascii="Arial" w:hAnsi="Arial"/>
          <w:color w:val="2E74B5"/>
          <w:sz w:val="26"/>
        </w:rPr>
        <w:t>8.1 Por que record em vez de class?</w:t>
      </w:r>
    </w:p>
    <w:p w14:paraId="2CF0DC4C">
      <w:r>
        <w:rPr>
          <w:rFonts w:ascii="Arial" w:hAnsi="Arial"/>
          <w:b w:val="0"/>
          <w:sz w:val="22"/>
        </w:rPr>
        <w:t>Com classe + Lombok voce precisaria de @Data, @AllArgsConstructor e @NoArgsConstructor para gerar getters, setters, construtores, equals e hashCode. Com record, o Java gera tudo isso nativamente sem nenhuma dependencia. O resultado e identico, mas o record e mais conciso e imutavel por natureza.</w:t>
      </w:r>
    </w:p>
    <w:p w14:paraId="48C0EE02">
      <w:r>
        <w:rPr>
          <w:rFonts w:ascii="Arial" w:hAnsi="Arial"/>
          <w:b w:val="0"/>
          <w:sz w:val="22"/>
        </w:rPr>
        <w:t>Record e imutavel: depois de criado, nenhum campo pode ser alterado. Isso e exatamente o que voce quer num DTO — ele so transporta dados de um ponto a outro, nunca deveria ser modificado no meio do caminho. A Entity precisa ser mutavel porque o Hibernate cria o objeto vazio e depois seta os campos — por isso nao usamos record la.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9510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404303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</w:p>
        </w:tc>
        <w:tc>
          <w:tcPr>
            <w:tcW w:w="2880" w:type="dxa"/>
          </w:tcPr>
          <w:p w14:paraId="33F758D1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Entity</w:t>
            </w:r>
          </w:p>
        </w:tc>
        <w:tc>
          <w:tcPr>
            <w:tcW w:w="2880" w:type="dxa"/>
          </w:tcPr>
          <w:p w14:paraId="1A2721B1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DTO</w:t>
            </w:r>
          </w:p>
        </w:tc>
      </w:tr>
      <w:tr w14:paraId="0B470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7FAB1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Precisa ser mutavel?</w:t>
            </w:r>
          </w:p>
        </w:tc>
        <w:tc>
          <w:tcPr>
            <w:tcW w:w="2880" w:type="dxa"/>
          </w:tcPr>
          <w:p w14:paraId="696F59A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Sim (Hibernate)</w:t>
            </w:r>
          </w:p>
        </w:tc>
        <w:tc>
          <w:tcPr>
            <w:tcW w:w="2880" w:type="dxa"/>
          </w:tcPr>
          <w:p w14:paraId="707080E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Nao</w:t>
            </w:r>
          </w:p>
        </w:tc>
      </w:tr>
      <w:tr w14:paraId="45084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D6917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Usa Lombok?</w:t>
            </w:r>
          </w:p>
        </w:tc>
        <w:tc>
          <w:tcPr>
            <w:tcW w:w="2880" w:type="dxa"/>
          </w:tcPr>
          <w:p w14:paraId="7B04313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Sim</w:t>
            </w:r>
          </w:p>
        </w:tc>
        <w:tc>
          <w:tcPr>
            <w:tcW w:w="2880" w:type="dxa"/>
          </w:tcPr>
          <w:p w14:paraId="0BFCBFD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Nao precisa</w:t>
            </w:r>
          </w:p>
        </w:tc>
      </w:tr>
      <w:tr w14:paraId="2964E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77724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Usa record?</w:t>
            </w:r>
          </w:p>
        </w:tc>
        <w:tc>
          <w:tcPr>
            <w:tcW w:w="2880" w:type="dxa"/>
          </w:tcPr>
          <w:p w14:paraId="42C869B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Nao pode</w:t>
            </w:r>
          </w:p>
        </w:tc>
        <w:tc>
          <w:tcPr>
            <w:tcW w:w="2880" w:type="dxa"/>
          </w:tcPr>
          <w:p w14:paraId="5417D46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Ideal</w:t>
            </w:r>
          </w:p>
        </w:tc>
      </w:tr>
    </w:tbl>
    <w:p w14:paraId="0FFE0678"/>
    <w:p w14:paraId="52600599">
      <w:pPr>
        <w:pStyle w:val="3"/>
      </w:pPr>
      <w:r>
        <w:rPr>
          <w:rFonts w:ascii="Arial" w:hAnsi="Arial"/>
          <w:color w:val="2E74B5"/>
          <w:sz w:val="26"/>
        </w:rPr>
        <w:t>8.2 @Size com max na senha</w:t>
      </w:r>
    </w:p>
    <w:p w14:paraId="31328EC3">
      <w:r>
        <w:rPr>
          <w:rFonts w:ascii="Arial" w:hAnsi="Arial"/>
          <w:b w:val="0"/>
          <w:sz w:val="22"/>
        </w:rPr>
        <w:t>A senha deve ter limite maximo alem do minimo. O BCrypt tem um limite interno de 72 bytes — qualquer coisa alem disso e simplesmente ignorada. Isso significa que senhas de 73+ caracteres diferentes podem gerar o mesmo hash, criando um comportamento inesperado. Limitando a 100 caracteres ficamos bem abaixo desse limite com margem confortavel.</w:t>
      </w:r>
    </w:p>
    <w:p w14:paraId="68ACD591">
      <w:pPr>
        <w:shd w:val="clear" w:color="auto" w:fill="F0F0F0"/>
      </w:pPr>
      <w:r>
        <w:rPr>
          <w:rFonts w:ascii="Courier New" w:hAnsi="Courier New"/>
          <w:color w:val="1F6F2F"/>
          <w:sz w:val="20"/>
        </w:rPr>
        <w:t>@Size(min = 6, max = 100, message = "Senha deve ter entre 6 e 100 caracteres")</w:t>
      </w:r>
    </w:p>
    <w:p w14:paraId="4E574881"/>
    <w:p w14:paraId="16856816">
      <w:pPr>
        <w:pStyle w:val="2"/>
        <w:pageBreakBefore/>
      </w:pPr>
      <w:r>
        <w:rPr>
          <w:rFonts w:ascii="Arial" w:hAnsi="Arial"/>
          <w:color w:val="1F497D"/>
          <w:sz w:val="32"/>
        </w:rPr>
        <w:t>9. Resumo Geral e Proximos Passos</w:t>
      </w:r>
    </w:p>
    <w:p w14:paraId="73E6F534">
      <w:pPr>
        <w:pStyle w:val="3"/>
      </w:pPr>
      <w:r>
        <w:rPr>
          <w:rFonts w:ascii="Arial" w:hAnsi="Arial"/>
          <w:color w:val="2E74B5"/>
          <w:sz w:val="26"/>
        </w:rPr>
        <w:t>9.1 O que ja foi feito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3600"/>
        <w:gridCol w:w="4320"/>
      </w:tblGrid>
      <w:tr w14:paraId="101C4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2B42083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w="3600" w:type="dxa"/>
          </w:tcPr>
          <w:p w14:paraId="036E318F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w="4320" w:type="dxa"/>
          </w:tcPr>
          <w:p w14:paraId="016F1989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Observacao</w:t>
            </w:r>
          </w:p>
        </w:tc>
      </w:tr>
      <w:tr w14:paraId="7A126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56BC89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25A3D51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README do projeto</w:t>
            </w:r>
          </w:p>
        </w:tc>
        <w:tc>
          <w:tcPr>
            <w:tcW w:w="4320" w:type="dxa"/>
          </w:tcPr>
          <w:p w14:paraId="3404C3E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No GitHub</w:t>
            </w:r>
          </w:p>
        </w:tc>
      </w:tr>
      <w:tr w14:paraId="6D510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BB247D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2C0AF7D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application.yaml</w:t>
            </w:r>
          </w:p>
        </w:tc>
        <w:tc>
          <w:tcPr>
            <w:tcW w:w="4320" w:type="dxa"/>
          </w:tcPr>
          <w:p w14:paraId="6CDE219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Porta 8081, ddl-auto validate, JWT 24h</w:t>
            </w:r>
          </w:p>
        </w:tc>
      </w:tr>
      <w:tr w14:paraId="0AE0A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EB2538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39C82DF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Estrutura de pacotes</w:t>
            </w:r>
          </w:p>
        </w:tc>
        <w:tc>
          <w:tcPr>
            <w:tcW w:w="4320" w:type="dxa"/>
          </w:tcPr>
          <w:p w14:paraId="05C3F0C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controller, dto, entity, exception, repository, security, service</w:t>
            </w:r>
          </w:p>
        </w:tc>
      </w:tr>
      <w:tr w14:paraId="4FB67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E512BB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238224F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pom.xml</w:t>
            </w:r>
          </w:p>
        </w:tc>
        <w:tc>
          <w:tcPr>
            <w:tcW w:w="4320" w:type="dxa"/>
          </w:tcPr>
          <w:p w14:paraId="27C79CA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Flyway, JWT jjwt 0.12.6, SpringDoc 2.8.9</w:t>
            </w:r>
          </w:p>
        </w:tc>
      </w:tr>
      <w:tr w14:paraId="79386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965A24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7297052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V1__create_table_usuarios.sql</w:t>
            </w:r>
          </w:p>
        </w:tc>
        <w:tc>
          <w:tcPr>
            <w:tcW w:w="4320" w:type="dxa"/>
          </w:tcPr>
          <w:p w14:paraId="43D2C3D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UUID, soft delete, index no email</w:t>
            </w:r>
          </w:p>
        </w:tc>
      </w:tr>
      <w:tr w14:paraId="10C31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3C6F05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21482CF7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Usuario.java (Entity)</w:t>
            </w:r>
          </w:p>
        </w:tc>
        <w:tc>
          <w:tcPr>
            <w:tcW w:w="4320" w:type="dxa"/>
          </w:tcPr>
          <w:p w14:paraId="054DCC5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Lombok + JPA, soft delete, auditoria</w:t>
            </w:r>
          </w:p>
        </w:tc>
      </w:tr>
      <w:tr w14:paraId="45BFE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0EAF44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367C7CD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UsuarioRequestDTO.java</w:t>
            </w:r>
          </w:p>
        </w:tc>
        <w:tc>
          <w:tcPr>
            <w:tcW w:w="4320" w:type="dxa"/>
          </w:tcPr>
          <w:p w14:paraId="264B74E9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record, @NotBlank, @Email, @Size(min=6, max=100)</w:t>
            </w:r>
          </w:p>
        </w:tc>
      </w:tr>
      <w:tr w14:paraId="2E484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7914FE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505589AD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UsuarioResponseDTO.java</w:t>
            </w:r>
          </w:p>
        </w:tc>
        <w:tc>
          <w:tcPr>
            <w:tcW w:w="4320" w:type="dxa"/>
          </w:tcPr>
          <w:p w14:paraId="45798AD6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record, sem senha, UUID + LocalDateTime</w:t>
            </w:r>
          </w:p>
        </w:tc>
      </w:tr>
      <w:tr w14:paraId="5AC4C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26185F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w="3600" w:type="dxa"/>
          </w:tcPr>
          <w:p w14:paraId="493DD98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UsuarioService.java</w:t>
            </w:r>
          </w:p>
        </w:tc>
        <w:tc>
          <w:tcPr>
            <w:tcW w:w="4320" w:type="dxa"/>
          </w:tcPr>
          <w:p w14:paraId="0E3708EF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Criado, aguardando excecoes e repository</w:t>
            </w:r>
          </w:p>
        </w:tc>
      </w:tr>
    </w:tbl>
    <w:p w14:paraId="0CE50C7A"/>
    <w:p w14:paraId="1BFEB38A">
      <w:pPr>
        <w:pStyle w:val="3"/>
      </w:pPr>
      <w:r>
        <w:rPr>
          <w:rFonts w:ascii="Arial" w:hAnsi="Arial"/>
          <w:color w:val="2E74B5"/>
          <w:sz w:val="26"/>
        </w:rPr>
        <w:t>9.2 Proximos passos (continuar aqui amanha)</w:t>
      </w:r>
    </w:p>
    <w:p w14:paraId="5C3FC190">
      <w:r>
        <w:rPr>
          <w:rFonts w:ascii="Arial" w:hAnsi="Arial"/>
          <w:b w:val="0"/>
          <w:sz w:val="22"/>
        </w:rPr>
        <w:t>O UsuarioService ja esta criado mas com 20 erros pois as pecas que ele depende ainda nao existem. A ordem de criacao e: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3240"/>
        <w:gridCol w:w="4680"/>
      </w:tblGrid>
      <w:tr w14:paraId="19CF0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1F0D0F9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Ordem</w:t>
            </w:r>
          </w:p>
        </w:tc>
        <w:tc>
          <w:tcPr>
            <w:tcW w:w="3240" w:type="dxa"/>
          </w:tcPr>
          <w:p w14:paraId="4A9AFFA2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O que criar</w:t>
            </w:r>
          </w:p>
        </w:tc>
        <w:tc>
          <w:tcPr>
            <w:tcW w:w="4680" w:type="dxa"/>
          </w:tcPr>
          <w:p w14:paraId="0866048D">
            <w:pPr>
              <w:shd w:val="clear" w:color="auto" w:fill="BDD7EE"/>
              <w:spacing w:after="0" w:line="240" w:lineRule="auto"/>
            </w:pPr>
            <w:r>
              <w:rPr>
                <w:rFonts w:ascii="Arial" w:hAnsi="Arial"/>
                <w:b/>
                <w:sz w:val="20"/>
              </w:rPr>
              <w:t>Detalhes</w:t>
            </w:r>
          </w:p>
        </w:tc>
      </w:tr>
      <w:tr w14:paraId="6BDFB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691CE8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3240" w:type="dxa"/>
          </w:tcPr>
          <w:p w14:paraId="4664395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UsuarioNaoEncontradoException</w:t>
            </w:r>
          </w:p>
        </w:tc>
        <w:tc>
          <w:tcPr>
            <w:tcW w:w="4680" w:type="dxa"/>
          </w:tcPr>
          <w:p w14:paraId="24C59BC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Pacote exception — RuntimeException com HTTP 404</w:t>
            </w:r>
          </w:p>
        </w:tc>
      </w:tr>
      <w:tr w14:paraId="32688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34C653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3240" w:type="dxa"/>
          </w:tcPr>
          <w:p w14:paraId="67826BC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EmailJaCadastradoException</w:t>
            </w:r>
          </w:p>
        </w:tc>
        <w:tc>
          <w:tcPr>
            <w:tcW w:w="4680" w:type="dxa"/>
          </w:tcPr>
          <w:p w14:paraId="148820C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Pacote exception — RuntimeException com HTTP 409 Conflict</w:t>
            </w:r>
          </w:p>
        </w:tc>
      </w:tr>
      <w:tr w14:paraId="29C90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6AB391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3240" w:type="dxa"/>
          </w:tcPr>
          <w:p w14:paraId="7D518F9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GlobalExceptionHandler</w:t>
            </w:r>
          </w:p>
        </w:tc>
        <w:tc>
          <w:tcPr>
            <w:tcW w:w="4680" w:type="dxa"/>
          </w:tcPr>
          <w:p w14:paraId="18EE548A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Pacote exception — @RestControllerAdvice intercepta erros</w:t>
            </w:r>
          </w:p>
        </w:tc>
      </w:tr>
      <w:tr w14:paraId="5730A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3528EA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w="3240" w:type="dxa"/>
          </w:tcPr>
          <w:p w14:paraId="6AEB9FD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UsuarioRepository</w:t>
            </w:r>
          </w:p>
        </w:tc>
        <w:tc>
          <w:tcPr>
            <w:tcW w:w="4680" w:type="dxa"/>
          </w:tcPr>
          <w:p w14:paraId="14D10980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Pacote repository — JpaRepository + existsByEmail + findAllByAtivoTrue</w:t>
            </w:r>
          </w:p>
        </w:tc>
      </w:tr>
      <w:tr w14:paraId="14BBC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B4D009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3240" w:type="dxa"/>
          </w:tcPr>
          <w:p w14:paraId="6A5E4A1B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UsuarioController</w:t>
            </w:r>
          </w:p>
        </w:tc>
        <w:tc>
          <w:tcPr>
            <w:tcW w:w="4680" w:type="dxa"/>
          </w:tcPr>
          <w:p w14:paraId="6AF9903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Pacote controller — endpoints REST + @Valid</w:t>
            </w:r>
          </w:p>
        </w:tc>
      </w:tr>
      <w:tr w14:paraId="3E6E4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0E39DC3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w="3240" w:type="dxa"/>
          </w:tcPr>
          <w:p w14:paraId="1018F0F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SecurityConfig + PasswordEncoder</w:t>
            </w:r>
          </w:p>
        </w:tc>
        <w:tc>
          <w:tcPr>
            <w:tcW w:w="4680" w:type="dxa"/>
          </w:tcPr>
          <w:p w14:paraId="419D8724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Pacote security — BCryptPasswordEncoder, rotas publicas</w:t>
            </w:r>
          </w:p>
        </w:tc>
      </w:tr>
      <w:tr w14:paraId="30670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EB0B67C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w="3240" w:type="dxa"/>
          </w:tcPr>
          <w:p w14:paraId="5B85026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Subir e testar no Swagger</w:t>
            </w:r>
          </w:p>
        </w:tc>
        <w:tc>
          <w:tcPr>
            <w:tcW w:w="4680" w:type="dxa"/>
          </w:tcPr>
          <w:p w14:paraId="48855ADE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http://localhost:8081/swagger-ui.html</w:t>
            </w:r>
          </w:p>
        </w:tc>
      </w:tr>
    </w:tbl>
    <w:p w14:paraId="73A7883B"/>
    <w:p w14:paraId="77C5797B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>Regra de trabalho: uma peca por vez, conceito antes do codigo, explicar cada detalhe. O objetivo e que o desenvolvedor consiga explicar cada decisao tecnica em entrevista no Mercado Livre.</w:t>
      </w:r>
    </w:p>
    <w:p w14:paraId="67670A51"/>
    <w:p w14:paraId="52FA7CD8">
      <w:pPr>
        <w:pStyle w:val="2"/>
      </w:pPr>
      <w:r>
        <w:rPr>
          <w:rFonts w:ascii="Arial" w:hAnsi="Arial"/>
          <w:color w:val="1F497D"/>
          <w:sz w:val="32"/>
        </w:rPr>
        <w:t>10. Excecoes Customizadas</w:t>
      </w:r>
    </w:p>
    <w:p w14:paraId="7F73627B"/>
    <w:p w14:paraId="1817538C">
      <w:pPr>
        <w:pStyle w:val="3"/>
      </w:pPr>
      <w:r>
        <w:rPr>
          <w:rFonts w:ascii="Arial" w:hAnsi="Arial"/>
          <w:color w:val="2E74B5"/>
          <w:sz w:val="26"/>
        </w:rPr>
        <w:t>10.1 Por que criar excecoes proprias?</w:t>
      </w:r>
    </w:p>
    <w:p w14:paraId="537C1D55"/>
    <w:p w14:paraId="0BA37AB9">
      <w:r>
        <w:rPr>
          <w:rFonts w:ascii="Arial" w:hAnsi="Arial"/>
          <w:b w:val="0"/>
          <w:i w:val="0"/>
          <w:sz w:val="22"/>
        </w:rPr>
        <w:t xml:space="preserve">Quando o Spring Boot nao encontra uma entidade ou detecta um conflito, ele lanca excecoes genericas que retornam status 500 por padrao. Criamos excecoes proprias para:</w:t>
      </w:r>
    </w:p>
    <w:p w14:paraId="2A5C6B98">
      <w:pPr>
        <w:pStyle w:val="34"/>
      </w:pPr>
      <w:r>
        <w:rPr>
          <w:rFonts w:ascii="Arial" w:hAnsi="Arial"/>
          <w:sz w:val="22"/>
        </w:rPr>
        <w:t xml:space="preserve">Retornar o codigo HTTP correto (404, 409, etc.)</w:t>
      </w:r>
    </w:p>
    <w:p w14:paraId="7DDC6080">
      <w:pPr>
        <w:pStyle w:val="34"/>
      </w:pPr>
      <w:r>
        <w:rPr>
          <w:rFonts w:ascii="Arial" w:hAnsi="Arial"/>
          <w:sz w:val="22"/>
        </w:rPr>
        <w:t xml:space="preserve">Fornecer mensagens claras e uteis para quem consume a API</w:t>
      </w:r>
    </w:p>
    <w:p w14:paraId="1FB36670">
      <w:pPr>
        <w:pStyle w:val="34"/>
      </w:pPr>
      <w:r>
        <w:rPr>
          <w:rFonts w:ascii="Arial" w:hAnsi="Arial"/>
          <w:sz w:val="22"/>
        </w:rPr>
        <w:t xml:space="preserve">Facilitar o debug — o nome da excecao ja documenta o problema</w:t>
      </w:r>
    </w:p>
    <w:p w14:paraId="196DB7E4">
      <w:pPr>
        <w:pStyle w:val="34"/>
      </w:pPr>
      <w:r>
        <w:rPr>
          <w:rFonts w:ascii="Arial" w:hAnsi="Arial"/>
          <w:sz w:val="22"/>
        </w:rPr>
        <w:t xml:space="preserve">Separar logica de negocio do tratamento de erros HTTP</w:t>
      </w:r>
    </w:p>
    <w:p w14:paraId="0E0D4FB0"/>
    <w:p w14:paraId="0DD658B8">
      <w:pPr>
        <w:pStyle w:val="3"/>
      </w:pPr>
      <w:r>
        <w:rPr>
          <w:rFonts w:ascii="Arial" w:hAnsi="Arial"/>
          <w:color w:val="2E74B5"/>
          <w:sz w:val="26"/>
        </w:rPr>
        <w:t>10.2 UsuarioNaoEncontradoException.java</w:t>
      </w:r>
    </w:p>
    <w:p w14:paraId="5733DDB5"/>
    <w:p w14:paraId="6E8AF4A7">
      <w:r>
        <w:rPr>
          <w:rFonts w:ascii="Arial" w:hAnsi="Arial"/>
          <w:b w:val="0"/>
          <w:i w:val="0"/>
          <w:sz w:val="22"/>
        </w:rPr>
        <w:t xml:space="preserve">Lancada quando tentamos buscar, atualizar ou desativar um usuario que nao existe no banco. Retorna HTTP 404 Not Found.</w:t>
      </w:r>
    </w:p>
    <w:p w14:paraId="5CC79497"/>
    <w:p w14:paraId="213A3C6E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package br.com.controlefinanceiro.msusuarios.exception;</w:t>
      </w:r>
    </w:p>
    <w:p w14:paraId="7D82135D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4F56439C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public class UsuarioNaoEncontradoException extends RuntimeException {</w:t>
      </w:r>
    </w:p>
    <w:p w14:paraId="367089EE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5BED3D48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public UsuarioNaoEncontradoException(String id) {</w:t>
      </w:r>
    </w:p>
    <w:p w14:paraId="55F0F4F0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super("Usuario nao encontrado com id: " + id);</w:t>
      </w:r>
    </w:p>
    <w:p w14:paraId="35773148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}</w:t>
      </w:r>
    </w:p>
    <w:p w14:paraId="6CD0F262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}</w:t>
      </w:r>
    </w:p>
    <w:p w14:paraId="05CB3A77"/>
    <w:p w14:paraId="4C7DCE3E">
      <w:r>
        <w:rPr>
          <w:rFonts w:ascii="Arial" w:hAnsi="Arial"/>
          <w:b/>
          <w:i w:val="0"/>
          <w:sz w:val="22"/>
        </w:rPr>
        <w:t xml:space="preserve">Por que extends RuntimeException?</w:t>
      </w:r>
    </w:p>
    <w:p w14:paraId="1BDC5E68">
      <w:r>
        <w:rPr>
          <w:rFonts w:ascii="Arial" w:hAnsi="Arial"/>
          <w:b w:val="0"/>
          <w:i w:val="0"/>
          <w:sz w:val="22"/>
        </w:rPr>
        <w:t xml:space="preserve">Em Java existem dois tipos de excecao: checked (precisa ser declarada no throws) e unchecked (RuntimeException — nao precisa). Unchecked e o padrao em aplicacoes Spring Boot modernas porque o GlobalExceptionHandler intercepta tudo. Forcar checked exceptions polui todos os metodos com throws e nao traz beneficio real.</w:t>
      </w:r>
    </w:p>
    <w:p w14:paraId="234BC62D"/>
    <w:p w14:paraId="1AE138F6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 xml:space="preserve">Pergunta de entrevista: "Qual a diferenca entre checked e unchecked exception?" Resposta: Checked e verificada em tempo de compilacao — voce DEVE tratar ou declarar. Unchecked (RuntimeException) nao e obrigatorio tratar. Spring Boot usa unchecked por convencao pois o ExceptionHandler centraliza o tratamento.</w:t>
      </w:r>
    </w:p>
    <w:p w14:paraId="70A33B92"/>
    <w:p w14:paraId="7E6E3431">
      <w:pPr>
        <w:pStyle w:val="3"/>
      </w:pPr>
      <w:r>
        <w:rPr>
          <w:rFonts w:ascii="Arial" w:hAnsi="Arial"/>
          <w:color w:val="2E74B5"/>
          <w:sz w:val="26"/>
        </w:rPr>
        <w:t>10.3 EmailJaCadastradoException.java</w:t>
      </w:r>
    </w:p>
    <w:p w14:paraId="06421B0B"/>
    <w:p w14:paraId="621CABCD">
      <w:r>
        <w:rPr>
          <w:rFonts w:ascii="Arial" w:hAnsi="Arial"/>
          <w:b w:val="0"/>
          <w:i w:val="0"/>
          <w:sz w:val="22"/>
        </w:rPr>
        <w:t xml:space="preserve">Lancada quando tentamos cadastrar ou atualizar um usuario com um e-mail que ja pertence a outro. Retorna HTTP 409 Conflict — indica que o recurso ja existe e ha conflito com o estado atual.</w:t>
      </w:r>
    </w:p>
    <w:p w14:paraId="2E1DB750"/>
    <w:p w14:paraId="5D59BA54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package br.com.controlefinanceiro.msusuarios.exception;</w:t>
      </w:r>
    </w:p>
    <w:p w14:paraId="32A81218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2D14A529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public class EmailJaCadastradoException extends RuntimeException {</w:t>
      </w:r>
    </w:p>
    <w:p w14:paraId="5CEFC17D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514F6F9C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public EmailJaCadastradoException(String email) {</w:t>
      </w:r>
    </w:p>
    <w:p w14:paraId="40CBAA6E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super("E-mail ja cadastrado: " + email);</w:t>
      </w:r>
    </w:p>
    <w:p w14:paraId="640E5DF3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}</w:t>
      </w:r>
    </w:p>
    <w:p w14:paraId="5F91CE0B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}</w:t>
      </w:r>
    </w:p>
    <w:p w14:paraId="29659824"/>
    <w:p w14:paraId="54BD539C">
      <w:r>
        <w:rPr>
          <w:rFonts w:ascii="Arial" w:hAnsi="Arial"/>
          <w:b/>
          <w:i w:val="0"/>
          <w:sz w:val="22"/>
        </w:rPr>
        <w:t xml:space="preserve">Por que 409 e nao 400?</w:t>
      </w:r>
    </w:p>
    <w:p w14:paraId="6AC1C8AE">
      <w:r>
        <w:rPr>
          <w:rFonts w:ascii="Arial" w:hAnsi="Arial"/>
          <w:b w:val="0"/>
          <w:i w:val="0"/>
          <w:sz w:val="22"/>
        </w:rPr>
        <w:t xml:space="preserve">400 Bad Request = o cliente enviou dados invalidos (formato errado, campo vazio). 409 Conflict = os dados sao validos, mas conflitam com o estado atual do servidor. Um e-mail duplicado e um conflito de negocio, nao um erro de formato.</w:t>
      </w:r>
    </w:p>
    <w:p w14:paraId="1D6CF64F"/>
    <w:p w14:paraId="1516D6DA">
      <w:pPr>
        <w:pStyle w:val="2"/>
      </w:pPr>
      <w:r>
        <w:rPr>
          <w:rFonts w:ascii="Arial" w:hAnsi="Arial"/>
          <w:color w:val="1F497D"/>
          <w:sz w:val="32"/>
        </w:rPr>
        <w:t>11. GlobalExceptionHandler</w:t>
      </w:r>
    </w:p>
    <w:p w14:paraId="6B213273"/>
    <w:p w14:paraId="0C1B3E44">
      <w:pPr>
        <w:pStyle w:val="3"/>
      </w:pPr>
      <w:r>
        <w:rPr>
          <w:rFonts w:ascii="Arial" w:hAnsi="Arial"/>
          <w:color w:val="2E74B5"/>
          <w:sz w:val="26"/>
        </w:rPr>
        <w:t>11.1 O que e o @RestControllerAdvice?</w:t>
      </w:r>
    </w:p>
    <w:p w14:paraId="3E148BC1"/>
    <w:p w14:paraId="7F530B95">
      <w:r>
        <w:rPr>
          <w:rFonts w:ascii="Arial" w:hAnsi="Arial"/>
          <w:b w:val="0"/>
          <w:i w:val="0"/>
          <w:sz w:val="22"/>
        </w:rPr>
        <w:t xml:space="preserve">Sem o GlobalExceptionHandler, toda excecao nao tratada retorna um JSON feio do Spring com stacktrace e codigo 500. O @RestControllerAdvice e um interceptor global — ele captura qualquer excecao lancada em qualquer Controller e converte em uma resposta HTTP formatada e consistente.</w:t>
      </w:r>
    </w:p>
    <w:p w14:paraId="19542F24"/>
    <w:p w14:paraId="4837E06B">
      <w:r>
        <w:rPr>
          <w:rFonts w:ascii="Arial" w:hAnsi="Arial"/>
          <w:b w:val="0"/>
          <w:i w:val="0"/>
          <w:sz w:val="22"/>
        </w:rPr>
        <w:t xml:space="preserve">Fluxo com GlobalExceptionHandler:</w:t>
      </w:r>
    </w:p>
    <w:p w14:paraId="411D8753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Controller -&gt; Service lanca UsuarioNaoEncontradoException</w:t>
      </w:r>
    </w:p>
    <w:p w14:paraId="2D1142FB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-&gt; GlobalExceptionHandler intercepta</w:t>
      </w:r>
    </w:p>
    <w:p w14:paraId="3519D9EF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-&gt; Retorna: { "erro": "Usuario nao encontrado com id: ..." }</w:t>
      </w:r>
    </w:p>
    <w:p w14:paraId="205AD487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-&gt; Status HTTP: 404</w:t>
      </w:r>
    </w:p>
    <w:p w14:paraId="24A24271"/>
    <w:p w14:paraId="635749AE">
      <w:pPr>
        <w:pStyle w:val="3"/>
      </w:pPr>
      <w:r>
        <w:rPr>
          <w:rFonts w:ascii="Arial" w:hAnsi="Arial"/>
          <w:color w:val="2E74B5"/>
          <w:sz w:val="26"/>
        </w:rPr>
        <w:t>11.2 GlobalExceptionHandler.java</w:t>
      </w:r>
    </w:p>
    <w:p w14:paraId="308EAE54"/>
    <w:p w14:paraId="556F4A4E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package br.com.controlefinanceiro.msusuarios.exception;</w:t>
      </w:r>
    </w:p>
    <w:p w14:paraId="7F2D709A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0F0CDADB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org.springframework.http.HttpStatus;</w:t>
      </w:r>
    </w:p>
    <w:p w14:paraId="0556D028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org.springframework.http.ResponseEntity;</w:t>
      </w:r>
    </w:p>
    <w:p w14:paraId="6746DDAF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org.springframework.web.bind.MethodArgumentNotValidException;</w:t>
      </w:r>
    </w:p>
    <w:p w14:paraId="20B67EAD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org.springframework.web.bind.annotation.ExceptionHandler;</w:t>
      </w:r>
    </w:p>
    <w:p w14:paraId="34C1D3F1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org.springframework.web.bind.annotation.RestControllerAdvice;</w:t>
      </w:r>
    </w:p>
    <w:p w14:paraId="7E7651A5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5C7EDB5A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java.util.HashMap;</w:t>
      </w:r>
    </w:p>
    <w:p w14:paraId="55B5D044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java.util.Map;</w:t>
      </w:r>
    </w:p>
    <w:p w14:paraId="42F0AF3E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7B814BE9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@RestControllerAdvice</w:t>
      </w:r>
    </w:p>
    <w:p w14:paraId="471362CC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public class GlobalExceptionHandler {</w:t>
      </w:r>
    </w:p>
    <w:p w14:paraId="5F72404A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71C4875A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// 404 — recurso nao encontrado</w:t>
      </w:r>
    </w:p>
    <w:p w14:paraId="06A368F5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@ExceptionHandler(UsuarioNaoEncontradoException.class)</w:t>
      </w:r>
    </w:p>
    <w:p w14:paraId="578E4B2A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public ResponseEntity&lt;Map&lt;String, String&gt;&gt; handleNaoEncontrado(</w:t>
      </w:r>
    </w:p>
    <w:p w14:paraId="264784DA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    UsuarioNaoEncontradoException ex) {</w:t>
      </w:r>
    </w:p>
    <w:p w14:paraId="63F86F27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return ResponseEntity.status(HttpStatus.NOT_FOUND)</w:t>
      </w:r>
    </w:p>
    <w:p w14:paraId="11048287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        .body(Map.of("erro", ex.getMessage()));</w:t>
      </w:r>
    </w:p>
    <w:p w14:paraId="3B15502C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}</w:t>
      </w:r>
    </w:p>
    <w:p w14:paraId="3142B8E7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3EE96593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// 409 — conflito de estado (email duplicado)</w:t>
      </w:r>
    </w:p>
    <w:p w14:paraId="5B7D88FD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@ExceptionHandler(EmailJaCadastradoException.class)</w:t>
      </w:r>
    </w:p>
    <w:p w14:paraId="60BD7E76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public ResponseEntity&lt;Map&lt;String, String&gt;&gt; handleEmailDuplicado(</w:t>
      </w:r>
    </w:p>
    <w:p w14:paraId="622A0BD7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    EmailJaCadastradoException ex) {</w:t>
      </w:r>
    </w:p>
    <w:p w14:paraId="48B9018B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return ResponseEntity.status(HttpStatus.CONFLICT)</w:t>
      </w:r>
    </w:p>
    <w:p w14:paraId="6EE90C1C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        .body(Map.of("erro", ex.getMessage()));</w:t>
      </w:r>
    </w:p>
    <w:p w14:paraId="16F47624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}</w:t>
      </w:r>
    </w:p>
    <w:p w14:paraId="25EAA424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144A9023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// 400 — falha nas validacoes do @Valid</w:t>
      </w:r>
    </w:p>
    <w:p w14:paraId="17A2C56F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@ExceptionHandler(MethodArgumentNotValidException.class)</w:t>
      </w:r>
    </w:p>
    <w:p w14:paraId="64224945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public ResponseEntity&lt;Map&lt;String, String&gt;&gt; handleValidacao(</w:t>
      </w:r>
    </w:p>
    <w:p w14:paraId="25F38D2B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    MethodArgumentNotValidException ex) {</w:t>
      </w:r>
    </w:p>
    <w:p w14:paraId="32A8071C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Map&lt;String, String&gt; erros = new HashMap&lt;&gt;();</w:t>
      </w:r>
    </w:p>
    <w:p w14:paraId="38B8D1F7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ex.getBindingResult().getFieldErrors().forEach(error -&gt;</w:t>
      </w:r>
    </w:p>
    <w:p w14:paraId="587BA664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    erros.put(error.getField(), error.getDefaultMessage())</w:t>
      </w:r>
    </w:p>
    <w:p w14:paraId="570E80B7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);</w:t>
      </w:r>
    </w:p>
    <w:p w14:paraId="2CA00008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return ResponseEntity.status(HttpStatus.BAD_REQUEST).body(erros);</w:t>
      </w:r>
    </w:p>
    <w:p w14:paraId="466EA406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}</w:t>
      </w:r>
    </w:p>
    <w:p w14:paraId="40AA03AE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}</w:t>
      </w:r>
    </w:p>
    <w:p w14:paraId="340CBA08"/>
    <w:p w14:paraId="31F3C475">
      <w:pPr>
        <w:pStyle w:val="3"/>
      </w:pPr>
      <w:r>
        <w:rPr>
          <w:rFonts w:ascii="Arial" w:hAnsi="Arial"/>
          <w:color w:val="2E74B5"/>
          <w:sz w:val="26"/>
        </w:rPr>
        <w:t>11.3 Explicacao de cada metodo</w:t>
      </w:r>
    </w:p>
    <w:p w14:paraId="1E0F05D1"/>
    <w:p w14:paraId="63621654">
      <w:r>
        <w:rPr>
          <w:rFonts w:ascii="Arial" w:hAnsi="Arial"/>
          <w:b/>
          <w:i w:val="0"/>
          <w:sz w:val="22"/>
        </w:rPr>
        <w:t xml:space="preserve">handleNaoEncontrado()</w:t>
      </w:r>
    </w:p>
    <w:p w14:paraId="5EA2B167">
      <w:r>
        <w:rPr>
          <w:rFonts w:ascii="Arial" w:hAnsi="Arial"/>
          <w:b w:val="0"/>
          <w:i w:val="0"/>
          <w:sz w:val="22"/>
        </w:rPr>
        <w:t xml:space="preserve">Captura UsuarioNaoEncontradoException e retorna 404. O Map.of() cria um mapa imutavel em uma linha — sintaticamente mais limpo que new HashMap(). ResponseEntity.status(HttpStatus.NOT_FOUND) define o codigo de status de forma explicita e legivel.</w:t>
      </w:r>
    </w:p>
    <w:p w14:paraId="21F68486"/>
    <w:p w14:paraId="67751979">
      <w:r>
        <w:rPr>
          <w:rFonts w:ascii="Arial" w:hAnsi="Arial"/>
          <w:b/>
          <w:i w:val="0"/>
          <w:sz w:val="22"/>
        </w:rPr>
        <w:t xml:space="preserve">handleEmailDuplicado()</w:t>
      </w:r>
    </w:p>
    <w:p w14:paraId="0BC763FA">
      <w:r>
        <w:rPr>
          <w:rFonts w:ascii="Arial" w:hAnsi="Arial"/>
          <w:b w:val="0"/>
          <w:i w:val="0"/>
          <w:sz w:val="22"/>
        </w:rPr>
        <w:t xml:space="preserve">Captura EmailJaCadastradoException e retorna 409. Usando HttpStatus.CONFLICT em vez do numero literal 409 o codigo fica auto-documentado — qualquer dev entende o significado sem precisar memorizar codigos HTTP.</w:t>
      </w:r>
    </w:p>
    <w:p w14:paraId="0B338171"/>
    <w:p w14:paraId="4D189630">
      <w:r>
        <w:rPr>
          <w:rFonts w:ascii="Arial" w:hAnsi="Arial"/>
          <w:b/>
          <w:i w:val="0"/>
          <w:sz w:val="22"/>
        </w:rPr>
        <w:t xml:space="preserve">handleValidacao()</w:t>
      </w:r>
    </w:p>
    <w:p w14:paraId="23C9238B">
      <w:r>
        <w:rPr>
          <w:rFonts w:ascii="Arial" w:hAnsi="Arial"/>
          <w:b w:val="0"/>
          <w:i w:val="0"/>
          <w:sz w:val="22"/>
        </w:rPr>
        <w:t xml:space="preserve">Captura MethodArgumentNotValidException — excecao lancada pelo @Valid no Controller quando os campos do DTO nao passam nas validacoes. Retorna 400 com um mapa de campo -&gt; mensagem de erro. Assim o frontend sabe exatamente qual campo falhou e por que.</w:t>
      </w:r>
    </w:p>
    <w:p w14:paraId="379E6771"/>
    <w:p w14:paraId="218E3FBE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 xml:space="preserve">Pergunta de entrevista: "Como voce trata erros de validacao na sua API?" Resposta: Uso @Valid no Controller para acionar o Bean Validation. O GlobalExceptionHandler captura a MethodArgumentNotValidException e retorna 400 com um mapa de campo/mensagem. Assim o cliente da API recebe feedback claro sobre o que corrigir.</w:t>
      </w:r>
    </w:p>
    <w:p w14:paraId="33B821D0"/>
    <w:p w14:paraId="7343BF48">
      <w:pPr>
        <w:pStyle w:val="2"/>
      </w:pPr>
      <w:r>
        <w:rPr>
          <w:rFonts w:ascii="Arial" w:hAnsi="Arial"/>
          <w:color w:val="1F497D"/>
          <w:sz w:val="32"/>
        </w:rPr>
        <w:t>12. UsuarioRepository</w:t>
      </w:r>
    </w:p>
    <w:p w14:paraId="64D91777"/>
    <w:p w14:paraId="76081428">
      <w:pPr>
        <w:pStyle w:val="3"/>
      </w:pPr>
      <w:r>
        <w:rPr>
          <w:rFonts w:ascii="Arial" w:hAnsi="Arial"/>
          <w:color w:val="2E74B5"/>
          <w:sz w:val="26"/>
        </w:rPr>
        <w:t>12.1 O que e o Repository?</w:t>
      </w:r>
    </w:p>
    <w:p w14:paraId="2EA37C5D"/>
    <w:p w14:paraId="6F13AF49">
      <w:r>
        <w:rPr>
          <w:rFonts w:ascii="Arial" w:hAnsi="Arial"/>
          <w:b w:val="0"/>
          <w:i w:val="0"/>
          <w:sz w:val="22"/>
        </w:rPr>
        <w:t xml:space="preserve">O Repository e a camada que se comunica diretamente com o banco de dados. O JPA com Hibernate abstrai todo o SQL — voce nao escreve INSERT, SELECT ou UPDATE manualmente. Basta extender JpaRepository e o Spring cria a implementacao automaticamente em tempo de execucao.</w:t>
      </w:r>
    </w:p>
    <w:p w14:paraId="627E77C4"/>
    <w:p w14:paraId="754952F7">
      <w:pPr>
        <w:pStyle w:val="3"/>
      </w:pPr>
      <w:r>
        <w:rPr>
          <w:rFonts w:ascii="Arial" w:hAnsi="Arial"/>
          <w:color w:val="2E74B5"/>
          <w:sz w:val="26"/>
        </w:rPr>
        <w:t>12.2 UsuarioRepository.java</w:t>
      </w:r>
    </w:p>
    <w:p w14:paraId="05DCEC25"/>
    <w:p w14:paraId="4F1C098E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package br.com.controlefinanceiro.msusuarios.repository;</w:t>
      </w:r>
    </w:p>
    <w:p w14:paraId="7AD8B78A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251B8B76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br.com.controlefinanceiro.msusuarios.entity.Usuario;</w:t>
      </w:r>
    </w:p>
    <w:p w14:paraId="24DE1D38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org.springframework.data.jpa.repository.JpaRepository;</w:t>
      </w:r>
    </w:p>
    <w:p w14:paraId="2374DCFA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org.springframework.stereotype.Repository;</w:t>
      </w:r>
    </w:p>
    <w:p w14:paraId="2F3A4A90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61533526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java.util.List;</w:t>
      </w:r>
    </w:p>
    <w:p w14:paraId="748A92CE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java.util.UUID;</w:t>
      </w:r>
    </w:p>
    <w:p w14:paraId="4797B748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06B26F7E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@Repository</w:t>
      </w:r>
    </w:p>
    <w:p w14:paraId="4D5EE7FA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public interface UsuarioRepository extends JpaRepository&lt;Usuario, UUID&gt; {</w:t>
      </w:r>
    </w:p>
    <w:p w14:paraId="04CCC800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3CABC784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boolean existsByEmail(String email);</w:t>
      </w:r>
    </w:p>
    <w:p w14:paraId="6AF43015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033A276D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List&lt;Usuario&gt; findAllByAtivoTrue();</w:t>
      </w:r>
    </w:p>
    <w:p w14:paraId="4FA91F3D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75981562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boolean existsByEmailAndIdNot(String email, UUID id);</w:t>
      </w:r>
    </w:p>
    <w:p w14:paraId="5EB2C9A4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}</w:t>
      </w:r>
    </w:p>
    <w:p w14:paraId="306CF587"/>
    <w:p w14:paraId="7310669B">
      <w:pPr>
        <w:pStyle w:val="3"/>
      </w:pPr>
      <w:r>
        <w:rPr>
          <w:rFonts w:ascii="Arial" w:hAnsi="Arial"/>
          <w:color w:val="2E74B5"/>
          <w:sz w:val="26"/>
        </w:rPr>
        <w:t>12.3 Explicacao de cada metodo</w:t>
      </w:r>
    </w:p>
    <w:p w14:paraId="7AA8B574"/>
    <w:p w14:paraId="070EB944">
      <w:r>
        <w:rPr>
          <w:rFonts w:ascii="Arial" w:hAnsi="Arial"/>
          <w:b/>
          <w:i w:val="0"/>
          <w:sz w:val="22"/>
        </w:rPr>
        <w:t xml:space="preserve">JpaRepository&lt;Usuario, UUID&gt;</w:t>
      </w:r>
    </w:p>
    <w:p w14:paraId="0D40C511">
      <w:r>
        <w:rPr>
          <w:rFonts w:ascii="Arial" w:hAnsi="Arial"/>
          <w:b w:val="0"/>
          <w:i w:val="0"/>
          <w:sz w:val="22"/>
        </w:rPr>
        <w:t xml:space="preserve">O JpaRepository fornece gratuitamente: save(), findById(), findAll(), deleteById(), count(), existsById() e mais. Voce herda tudo sem escrever uma linha de SQL. Os genericos informam qual entidade e qual tipo do ID.</w:t>
      </w:r>
    </w:p>
    <w:p w14:paraId="50BAB1D5"/>
    <w:p w14:paraId="3CA538FE">
      <w:r>
        <w:rPr>
          <w:rFonts w:ascii="Arial" w:hAnsi="Arial"/>
          <w:b/>
          <w:i w:val="0"/>
          <w:sz w:val="22"/>
        </w:rPr>
        <w:t xml:space="preserve">existsByEmail(String email)</w:t>
      </w:r>
    </w:p>
    <w:p w14:paraId="7BA53BAE">
      <w:r>
        <w:rPr>
          <w:rFonts w:ascii="Arial" w:hAnsi="Arial"/>
          <w:b w:val="0"/>
          <w:i w:val="0"/>
          <w:sz w:val="22"/>
        </w:rPr>
        <w:t xml:space="preserve">O Spring Data JPA interpreta o nome do metodo e gera o SQL automaticamente: SELECT COUNT(*) &gt; 0 FROM usuarios WHERE email = ?. Isso se chama Query Derivada — basta seguir a convencao de nomenclatura (findBy, existsBy, countBy) que o Spring cria a query.</w:t>
      </w:r>
    </w:p>
    <w:p w14:paraId="45D12C47"/>
    <w:p w14:paraId="6D3B6525">
      <w:r>
        <w:rPr>
          <w:rFonts w:ascii="Arial" w:hAnsi="Arial"/>
          <w:b/>
          <w:i w:val="0"/>
          <w:sz w:val="22"/>
        </w:rPr>
        <w:t xml:space="preserve">findAllByAtivoTrue()</w:t>
      </w:r>
    </w:p>
    <w:p w14:paraId="59EE9CF9">
      <w:r>
        <w:rPr>
          <w:rFonts w:ascii="Arial" w:hAnsi="Arial"/>
          <w:b w:val="0"/>
          <w:i w:val="0"/>
          <w:sz w:val="22"/>
        </w:rPr>
        <w:t xml:space="preserve">Gera: SELECT * FROM usuarios WHERE ativo = true. Retorna apenas usuarios ativos — implementacao do soft delete na camada de leitura. Usuarios desativados ficam invisiveis para a listagem sem nenhum filtro manual no Service.</w:t>
      </w:r>
    </w:p>
    <w:p w14:paraId="2A43FD3B"/>
    <w:p w14:paraId="6797453A">
      <w:r>
        <w:rPr>
          <w:rFonts w:ascii="Arial" w:hAnsi="Arial"/>
          <w:b/>
          <w:i w:val="0"/>
          <w:sz w:val="22"/>
        </w:rPr>
        <w:t xml:space="preserve">existsByEmailAndIdNot(String email, UUID id)</w:t>
      </w:r>
    </w:p>
    <w:p w14:paraId="4A777D17">
      <w:r>
        <w:rPr>
          <w:rFonts w:ascii="Arial" w:hAnsi="Arial"/>
          <w:b w:val="0"/>
          <w:i w:val="0"/>
          <w:sz w:val="22"/>
        </w:rPr>
        <w:t xml:space="preserve">Gera: SELECT COUNT(*) &gt; 0 FROM usuarios WHERE email = ? AND id != ?. Usada na atualizacao para verificar se o e-mail pertence a OUTRO usuario. Sem esse metodo, atualizar sem mudar o e-mail retornaria true no existsByEmail (o proprio usuario ja tem esse email), causando erro incorreto.</w:t>
      </w:r>
    </w:p>
    <w:p w14:paraId="2F95D6C1"/>
    <w:p w14:paraId="38D3204B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 xml:space="preserve">Note: o UsuarioService deve ser atualizado para usar existsByEmailAndIdNot() no metodo atualizar(), substituindo a verificacao manual. Isso simplifica o codigo e elimina a necessidade do if (email mudou) no Service.</w:t>
      </w:r>
    </w:p>
    <w:p w14:paraId="160DAD40"/>
    <w:p w14:paraId="728DAAF9">
      <w:pPr>
        <w:pStyle w:val="2"/>
      </w:pPr>
      <w:r>
        <w:rPr>
          <w:rFonts w:ascii="Arial" w:hAnsi="Arial"/>
          <w:color w:val="1F497D"/>
          <w:sz w:val="32"/>
        </w:rPr>
        <w:t>13. UsuarioController</w:t>
      </w:r>
    </w:p>
    <w:p w14:paraId="3F1E6A53"/>
    <w:p w14:paraId="21460002">
      <w:pPr>
        <w:pStyle w:val="3"/>
      </w:pPr>
      <w:r>
        <w:rPr>
          <w:rFonts w:ascii="Arial" w:hAnsi="Arial"/>
          <w:color w:val="2E74B5"/>
          <w:sz w:val="26"/>
        </w:rPr>
        <w:t>13.1 O que e o Controller?</w:t>
      </w:r>
    </w:p>
    <w:p w14:paraId="2B71A949"/>
    <w:p w14:paraId="0149B0AA">
      <w:r>
        <w:rPr>
          <w:rFonts w:ascii="Arial" w:hAnsi="Arial"/>
          <w:b w:val="0"/>
          <w:i w:val="0"/>
          <w:sz w:val="22"/>
        </w:rPr>
        <w:t xml:space="preserve">O Controller e a camada mais externa da aplicacao. Ele recebe requisicoes HTTP, extrai os dados necessarios, delega para o Service e devolve a resposta HTTP adequada. Nao contem logica de negocio — apenas orquestra a entrada e saida.</w:t>
      </w:r>
    </w:p>
    <w:p w14:paraId="606FB997"/>
    <w:p w14:paraId="01CC5A12">
      <w:pPr>
        <w:pStyle w:val="3"/>
      </w:pPr>
      <w:r>
        <w:rPr>
          <w:rFonts w:ascii="Arial" w:hAnsi="Arial"/>
          <w:color w:val="2E74B5"/>
          <w:sz w:val="26"/>
        </w:rPr>
        <w:t>13.2 UsuarioController.java</w:t>
      </w:r>
    </w:p>
    <w:p w14:paraId="6A55D592"/>
    <w:p w14:paraId="798945BF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package br.com.controlefinanceiro.msusuarios.controller;</w:t>
      </w:r>
    </w:p>
    <w:p w14:paraId="6E360A0D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279620B5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br.com.controlefinanceiro.msusuarios.dto.UsuarioRequestDTO;</w:t>
      </w:r>
    </w:p>
    <w:p w14:paraId="0FA45F9F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br.com.controlefinanceiro.msusuarios.dto.UsuarioResponseDTO;</w:t>
      </w:r>
    </w:p>
    <w:p w14:paraId="64945C6F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br.com.controlefinanceiro.msusuarios.service.UsuarioService;</w:t>
      </w:r>
    </w:p>
    <w:p w14:paraId="53CD3B25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jakarta.validation.Valid;</w:t>
      </w:r>
    </w:p>
    <w:p w14:paraId="5C0F8E20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lombok.RequiredArgsConstructor;</w:t>
      </w:r>
    </w:p>
    <w:p w14:paraId="38B2477A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org.springframework.http.HttpStatus;</w:t>
      </w:r>
    </w:p>
    <w:p w14:paraId="575D4A35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org.springframework.http.ResponseEntity;</w:t>
      </w:r>
    </w:p>
    <w:p w14:paraId="2AE56BEA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org.springframework.web.bind.annotation.*;</w:t>
      </w:r>
    </w:p>
    <w:p w14:paraId="738F6DA2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7F99DE59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java.util.List;</w:t>
      </w:r>
    </w:p>
    <w:p w14:paraId="4D6F2832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java.util.UUID;</w:t>
      </w:r>
    </w:p>
    <w:p w14:paraId="09909D8F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51C823C5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@RestController</w:t>
      </w:r>
    </w:p>
    <w:p w14:paraId="3F0B8DC9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@RequestMapping("/usuarios")</w:t>
      </w:r>
    </w:p>
    <w:p w14:paraId="7A7E7367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@RequiredArgsConstructor</w:t>
      </w:r>
    </w:p>
    <w:p w14:paraId="381322CF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public class UsuarioController {</w:t>
      </w:r>
    </w:p>
    <w:p w14:paraId="0EC148B9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653692C8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private final UsuarioService usuarioService;</w:t>
      </w:r>
    </w:p>
    <w:p w14:paraId="4AF54D38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7116DDE9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@PostMapping</w:t>
      </w:r>
    </w:p>
    <w:p w14:paraId="2F0803C3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public ResponseEntity&lt;UsuarioResponseDTO&gt; criar(</w:t>
      </w:r>
    </w:p>
    <w:p w14:paraId="19590663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    @RequestBody @Valid UsuarioRequestDTO dto) {</w:t>
      </w:r>
    </w:p>
    <w:p w14:paraId="54DF7749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return ResponseEntity.status(HttpStatus.CREATED)</w:t>
      </w:r>
    </w:p>
    <w:p w14:paraId="253DDA65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        .body(usuarioService.criar(dto));</w:t>
      </w:r>
    </w:p>
    <w:p w14:paraId="575B367D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}</w:t>
      </w:r>
    </w:p>
    <w:p w14:paraId="5C0AF7D3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52D7E3E4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@GetMapping</w:t>
      </w:r>
    </w:p>
    <w:p w14:paraId="6F75C620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public ResponseEntity&lt;List&lt;UsuarioResponseDTO&gt;&gt; listarTodos() {</w:t>
      </w:r>
    </w:p>
    <w:p w14:paraId="72A7E8A8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return ResponseEntity.ok(usuarioService.listarTodos());</w:t>
      </w:r>
    </w:p>
    <w:p w14:paraId="080E3E6F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}</w:t>
      </w:r>
    </w:p>
    <w:p w14:paraId="4DF38DDD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067DDF05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@GetMapping("/{id}")</w:t>
      </w:r>
    </w:p>
    <w:p w14:paraId="688FC6DD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public ResponseEntity&lt;UsuarioResponseDTO&gt; buscarPorId(</w:t>
      </w:r>
    </w:p>
    <w:p w14:paraId="53F7E0B8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    @PathVariable UUID id) {</w:t>
      </w:r>
    </w:p>
    <w:p w14:paraId="2BD66096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return ResponseEntity.ok(usuarioService.buscarPorId(id));</w:t>
      </w:r>
    </w:p>
    <w:p w14:paraId="34CFDFFF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}</w:t>
      </w:r>
    </w:p>
    <w:p w14:paraId="4B29FFC7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5B2C1B63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@PutMapping("/{id}")</w:t>
      </w:r>
    </w:p>
    <w:p w14:paraId="6BF52606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public ResponseEntity&lt;UsuarioResponseDTO&gt; atualizar(</w:t>
      </w:r>
    </w:p>
    <w:p w14:paraId="5806D294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    @PathVariable UUID id,</w:t>
      </w:r>
    </w:p>
    <w:p w14:paraId="0C4E02F8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    @RequestBody @Valid UsuarioRequestDTO dto) {</w:t>
      </w:r>
    </w:p>
    <w:p w14:paraId="7C26B332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return ResponseEntity.ok(usuarioService.atualizar(id, dto));</w:t>
      </w:r>
    </w:p>
    <w:p w14:paraId="7F835485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}</w:t>
      </w:r>
    </w:p>
    <w:p w14:paraId="56A218AD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08CD3FE6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@DeleteMapping("/{id}")</w:t>
      </w:r>
    </w:p>
    <w:p w14:paraId="0A0B7341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public ResponseEntity&lt;Void&gt; desativar(@PathVariable UUID id) {</w:t>
      </w:r>
    </w:p>
    <w:p w14:paraId="7603DD12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usuarioService.desativar(id);</w:t>
      </w:r>
    </w:p>
    <w:p w14:paraId="2934FB34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return ResponseEntity.noContent().build();</w:t>
      </w:r>
    </w:p>
    <w:p w14:paraId="24ABE55E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}</w:t>
      </w:r>
    </w:p>
    <w:p w14:paraId="540E11A5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}</w:t>
      </w:r>
    </w:p>
    <w:p w14:paraId="698A481D"/>
    <w:p w14:paraId="236AF7CF">
      <w:pPr>
        <w:pStyle w:val="3"/>
      </w:pPr>
      <w:r>
        <w:rPr>
          <w:rFonts w:ascii="Arial" w:hAnsi="Arial"/>
          <w:color w:val="2E74B5"/>
          <w:sz w:val="26"/>
        </w:rPr>
        <w:t>13.3 Anotacoes e decisoes explicadas</w:t>
      </w:r>
    </w:p>
    <w:p w14:paraId="3BF45582"/>
    <w:p w14:paraId="59E04488">
      <w:r>
        <w:rPr>
          <w:rFonts w:ascii="Arial" w:hAnsi="Arial"/>
          <w:b/>
          <w:i w:val="0"/>
          <w:sz w:val="22"/>
        </w:rPr>
        <w:t xml:space="preserve">@RestController</w:t>
      </w:r>
    </w:p>
    <w:p w14:paraId="5FFAFE76">
      <w:r>
        <w:rPr>
          <w:rFonts w:ascii="Arial" w:hAnsi="Arial"/>
          <w:b w:val="0"/>
          <w:i w:val="0"/>
          <w:sz w:val="22"/>
        </w:rPr>
        <w:t xml:space="preserve">Combinacao de @Controller + @ResponseBody. Significa que todos os metodos retornam dados (JSON por padrao) em vez de nomes de views. Em APIs REST, sempre usamos @RestController — nunca @Controller sozinho.</w:t>
      </w:r>
    </w:p>
    <w:p w14:paraId="1028A190"/>
    <w:p w14:paraId="0EB9DC77">
      <w:r>
        <w:rPr>
          <w:rFonts w:ascii="Arial" w:hAnsi="Arial"/>
          <w:b/>
          <w:i w:val="0"/>
          <w:sz w:val="22"/>
        </w:rPr>
        <w:t xml:space="preserve">@RequestMapping("/usuarios")</w:t>
      </w:r>
    </w:p>
    <w:p w14:paraId="03844054">
      <w:r>
        <w:rPr>
          <w:rFonts w:ascii="Arial" w:hAnsi="Arial"/>
          <w:b w:val="0"/>
          <w:i w:val="0"/>
          <w:sz w:val="22"/>
        </w:rPr>
        <w:t xml:space="preserve">Define o prefixo de URL para todos os endpoints do controller. Todos os mapeamentos abaixo (@PostMapping, @GetMapping, etc.) herdam esse prefixo: POST /usuarios, GET /usuarios, GET /usuarios/{id}, etc.</w:t>
      </w:r>
    </w:p>
    <w:p w14:paraId="1FFFC26D"/>
    <w:p w14:paraId="7F8C3980">
      <w:r>
        <w:rPr>
          <w:rFonts w:ascii="Arial" w:hAnsi="Arial"/>
          <w:b/>
          <w:i w:val="0"/>
          <w:sz w:val="22"/>
        </w:rPr>
        <w:t xml:space="preserve">@Valid no parametro do metodo</w:t>
      </w:r>
    </w:p>
    <w:p w14:paraId="0CC27BF4">
      <w:r>
        <w:rPr>
          <w:rFonts w:ascii="Arial" w:hAnsi="Arial"/>
          <w:b w:val="0"/>
          <w:i w:val="0"/>
          <w:sz w:val="22"/>
        </w:rPr>
        <w:t xml:space="preserve">Aciona o Bean Validation nas anotacoes do DTO (@NotBlank, @Email, @Size). Sem @Valid, as validacoes sao ignoradas. Com @Valid, se qualquer validacao falhar, o Spring lanca MethodArgumentNotValidException — capturada pelo GlobalExceptionHandler.</w:t>
      </w:r>
    </w:p>
    <w:p w14:paraId="34A95FD6"/>
    <w:p w14:paraId="617AEC1B">
      <w:r>
        <w:rPr>
          <w:rFonts w:ascii="Arial" w:hAnsi="Arial"/>
          <w:b/>
          <w:i w:val="0"/>
          <w:sz w:val="22"/>
        </w:rPr>
        <w:t xml:space="preserve">Codigos de retorno HTTP:</w:t>
      </w:r>
    </w:p>
    <w:p w14:paraId="0FD8BAC8">
      <w:pPr>
        <w:pStyle w:val="34"/>
      </w:pPr>
      <w:r>
        <w:rPr>
          <w:rFonts w:ascii="Arial" w:hAnsi="Arial"/>
          <w:sz w:val="22"/>
        </w:rPr>
        <w:t xml:space="preserve">POST criar() — 201 Created: o recurso foi criado com sucesso</w:t>
      </w:r>
    </w:p>
    <w:p w14:paraId="40F84D0D">
      <w:pPr>
        <w:pStyle w:val="34"/>
      </w:pPr>
      <w:r>
        <w:rPr>
          <w:rFonts w:ascii="Arial" w:hAnsi="Arial"/>
          <w:sz w:val="22"/>
        </w:rPr>
        <w:t xml:space="preserve">GET listarTodos() e buscarPorId() — 200 OK: leitura bem-sucedida</w:t>
      </w:r>
    </w:p>
    <w:p w14:paraId="0D653C3A">
      <w:pPr>
        <w:pStyle w:val="34"/>
      </w:pPr>
      <w:r>
        <w:rPr>
          <w:rFonts w:ascii="Arial" w:hAnsi="Arial"/>
          <w:sz w:val="22"/>
        </w:rPr>
        <w:t xml:space="preserve">PUT atualizar() — 200 OK: retorna o recurso atualizado</w:t>
      </w:r>
    </w:p>
    <w:p w14:paraId="6675050A">
      <w:pPr>
        <w:pStyle w:val="34"/>
      </w:pPr>
      <w:r>
        <w:rPr>
          <w:rFonts w:ascii="Arial" w:hAnsi="Arial"/>
          <w:sz w:val="22"/>
        </w:rPr>
        <w:t xml:space="preserve">DELETE desativar() — 204 No Content: sucesso sem corpo de resposta</w:t>
      </w:r>
    </w:p>
    <w:p w14:paraId="51AEAAE5"/>
    <w:p w14:paraId="113D1B5C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 xml:space="preserve">Pergunta de entrevista: "Por que o POST retorna 201 e nao 200?" Resposta: Por semantica REST. 200 OK indica sucesso generico. 201 Created e especifico para criacao de recursos. Seguir a semantica HTTP correta demonstra maturidade tecnica.</w:t>
      </w:r>
    </w:p>
    <w:p w14:paraId="57B0F53A"/>
    <w:p w14:paraId="6CEB8B42">
      <w:pPr>
        <w:pStyle w:val="2"/>
      </w:pPr>
      <w:r>
        <w:rPr>
          <w:rFonts w:ascii="Arial" w:hAnsi="Arial"/>
          <w:color w:val="1F497D"/>
          <w:sz w:val="32"/>
        </w:rPr>
        <w:t>14. SecurityConfig e PasswordEncoder</w:t>
      </w:r>
    </w:p>
    <w:p w14:paraId="5AC52743"/>
    <w:p w14:paraId="39615562">
      <w:pPr>
        <w:pStyle w:val="3"/>
      </w:pPr>
      <w:r>
        <w:rPr>
          <w:rFonts w:ascii="Arial" w:hAnsi="Arial"/>
          <w:color w:val="2E74B5"/>
          <w:sz w:val="26"/>
        </w:rPr>
        <w:t>14.1 Por que configurar o Spring Security?</w:t>
      </w:r>
    </w:p>
    <w:p w14:paraId="6E7512DC"/>
    <w:p w14:paraId="1DFB5F19">
      <w:r>
        <w:rPr>
          <w:rFonts w:ascii="Arial" w:hAnsi="Arial"/>
          <w:b w:val="0"/>
          <w:i w:val="0"/>
          <w:sz w:val="22"/>
        </w:rPr>
        <w:t xml:space="preserve">Ao adicionar spring-boot-starter-security ao pom.xml, o Spring Boot protege TODOS os endpoints automaticamente — exige autenticacao para qualquer requisicao. Precisamos configurar o Security para:</w:t>
      </w:r>
    </w:p>
    <w:p w14:paraId="65E4A795">
      <w:pPr>
        <w:pStyle w:val="34"/>
      </w:pPr>
      <w:r>
        <w:rPr>
          <w:rFonts w:ascii="Arial" w:hAnsi="Arial"/>
          <w:sz w:val="22"/>
        </w:rPr>
        <w:t xml:space="preserve">Liberar os endpoints de usuarios (por enquanto, para desenvolvimento e teste)</w:t>
      </w:r>
    </w:p>
    <w:p w14:paraId="530611E2">
      <w:pPr>
        <w:pStyle w:val="34"/>
      </w:pPr>
      <w:r>
        <w:rPr>
          <w:rFonts w:ascii="Arial" w:hAnsi="Arial"/>
          <w:sz w:val="22"/>
        </w:rPr>
        <w:t xml:space="preserve">Liberar o Swagger para acesso sem autenticacao</w:t>
      </w:r>
    </w:p>
    <w:p w14:paraId="6EFC5171">
      <w:pPr>
        <w:pStyle w:val="34"/>
      </w:pPr>
      <w:r>
        <w:rPr>
          <w:rFonts w:ascii="Arial" w:hAnsi="Arial"/>
          <w:sz w:val="22"/>
        </w:rPr>
        <w:t xml:space="preserve">Configurar o BCryptPasswordEncoder como bean para o Service</w:t>
      </w:r>
    </w:p>
    <w:p w14:paraId="19A74FD9">
      <w:pPr>
        <w:pStyle w:val="34"/>
      </w:pPr>
      <w:r>
        <w:rPr>
          <w:rFonts w:ascii="Arial" w:hAnsi="Arial"/>
          <w:sz w:val="22"/>
        </w:rPr>
        <w:t xml:space="preserve">Desabilitar o CSRF (nao necessario em APIs REST stateless com JWT)</w:t>
      </w:r>
    </w:p>
    <w:p w14:paraId="7DDAAAE9"/>
    <w:p w14:paraId="5B438FB3">
      <w:pPr>
        <w:pStyle w:val="3"/>
      </w:pPr>
      <w:r>
        <w:rPr>
          <w:rFonts w:ascii="Arial" w:hAnsi="Arial"/>
          <w:color w:val="2E74B5"/>
          <w:sz w:val="26"/>
        </w:rPr>
        <w:t>14.2 SecurityConfig.java</w:t>
      </w:r>
    </w:p>
    <w:p w14:paraId="661B5DBA"/>
    <w:p w14:paraId="15F88E8F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package br.com.controlefinanceiro.msusuarios.security;</w:t>
      </w:r>
    </w:p>
    <w:p w14:paraId="3625D611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49CED47B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org.springframework.context.annotation.Bean;</w:t>
      </w:r>
    </w:p>
    <w:p w14:paraId="3492B6BF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org.springframework.context.annotation.Configuration;</w:t>
      </w:r>
    </w:p>
    <w:p w14:paraId="43F47B90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org.springframework.security.config.annotation.web.builders.HttpSecurity;</w:t>
      </w:r>
    </w:p>
    <w:p w14:paraId="56D7F4A4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org.springframework.security.config.annotation.web.configurers.AbstractHttpConfigurer;</w:t>
      </w:r>
    </w:p>
    <w:p w14:paraId="02D4C9F5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org.springframework.security.crypto.bcrypt.BCryptPasswordEncoder;</w:t>
      </w:r>
    </w:p>
    <w:p w14:paraId="70F8C82F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org.springframework.security.crypto.password.PasswordEncoder;</w:t>
      </w:r>
    </w:p>
    <w:p w14:paraId="64E23E92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import org.springframework.security.web.SecurityFilterChain;</w:t>
      </w:r>
    </w:p>
    <w:p w14:paraId="12F52C7A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6263AAB2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@Configuration</w:t>
      </w:r>
    </w:p>
    <w:p w14:paraId="1EF9B9C9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public class SecurityConfig {</w:t>
      </w:r>
    </w:p>
    <w:p w14:paraId="6EFE8063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1A6DC288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@Bean</w:t>
      </w:r>
    </w:p>
    <w:p w14:paraId="32F25A42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public SecurityFilterChain securityFilterChain(HttpSecurity http) throws Exception {</w:t>
      </w:r>
    </w:p>
    <w:p w14:paraId="218F489C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http</w:t>
      </w:r>
    </w:p>
    <w:p w14:paraId="48D792AF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    .csrf(AbstractHttpConfigurer::disable)</w:t>
      </w:r>
    </w:p>
    <w:p w14:paraId="4F2B0E7E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    .authorizeHttpRequests(auth -&gt; auth</w:t>
      </w:r>
    </w:p>
    <w:p w14:paraId="6DE177D7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        .requestMatchers("/usuarios/**").permitAll()</w:t>
      </w:r>
    </w:p>
    <w:p w14:paraId="36F88122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        .requestMatchers("/swagger-ui/**", "/v3/api-docs/**").permitAll()</w:t>
      </w:r>
    </w:p>
    <w:p w14:paraId="36876B72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        .anyRequest().authenticated()</w:t>
      </w:r>
    </w:p>
    <w:p w14:paraId="4D4342B6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    );</w:t>
      </w:r>
    </w:p>
    <w:p w14:paraId="43C32F6E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return http.build();</w:t>
      </w:r>
    </w:p>
    <w:p w14:paraId="428AF62F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}</w:t>
      </w:r>
    </w:p>
    <w:p w14:paraId="33710569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34DD219F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@Bean</w:t>
      </w:r>
    </w:p>
    <w:p w14:paraId="459FC5C2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public PasswordEncoder passwordEncoder() {</w:t>
      </w:r>
    </w:p>
    <w:p w14:paraId="06F87C16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return new BCryptPasswordEncoder();</w:t>
      </w:r>
    </w:p>
    <w:p w14:paraId="22190E91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}</w:t>
      </w:r>
    </w:p>
    <w:p w14:paraId="705AA652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}</w:t>
      </w:r>
    </w:p>
    <w:p w14:paraId="3A00CC2F"/>
    <w:p w14:paraId="6E776714">
      <w:pPr>
        <w:pStyle w:val="3"/>
      </w:pPr>
      <w:r>
        <w:rPr>
          <w:rFonts w:ascii="Arial" w:hAnsi="Arial"/>
          <w:color w:val="2E74B5"/>
          <w:sz w:val="26"/>
        </w:rPr>
        <w:t>14.3 Conceitos explicados</w:t>
      </w:r>
    </w:p>
    <w:p w14:paraId="19C4F759"/>
    <w:p w14:paraId="616F19AD">
      <w:r>
        <w:rPr>
          <w:rFonts w:ascii="Arial" w:hAnsi="Arial"/>
          <w:b/>
          <w:i w:val="0"/>
          <w:sz w:val="22"/>
        </w:rPr>
        <w:t xml:space="preserve">@Configuration</w:t>
      </w:r>
    </w:p>
    <w:p w14:paraId="5D50B4F2">
      <w:r>
        <w:rPr>
          <w:rFonts w:ascii="Arial" w:hAnsi="Arial"/>
          <w:b w:val="0"/>
          <w:i w:val="0"/>
          <w:sz w:val="22"/>
        </w:rPr>
        <w:t xml:space="preserve">Indica que essa classe contem definicoes de beans Spring. E uma especializacao de @Component — o Spring a processa antes das outras classes para garantir que os beans estejam disponiveis quando necessario.</w:t>
      </w:r>
    </w:p>
    <w:p w14:paraId="5922191B"/>
    <w:p w14:paraId="11B04D18">
      <w:r>
        <w:rPr>
          <w:rFonts w:ascii="Arial" w:hAnsi="Arial"/>
          <w:b/>
          <w:i w:val="0"/>
          <w:sz w:val="22"/>
        </w:rPr>
        <w:t xml:space="preserve">csrf(AbstractHttpConfigurer::disable)</w:t>
      </w:r>
    </w:p>
    <w:p w14:paraId="7FC184B1">
      <w:r>
        <w:rPr>
          <w:rFonts w:ascii="Arial" w:hAnsi="Arial"/>
          <w:b w:val="0"/>
          <w:i w:val="0"/>
          <w:sz w:val="22"/>
        </w:rPr>
        <w:t xml:space="preserve">CSRF e um ataque onde um site malicioso executa acoes em nome de um usuario autenticado. A protecao CSRF funciona com sessoes e cookies — mas APIs REST com JWT sao stateless (sem sessao). Logo, o CSRF nao se aplica e pode ser desabilitado com seguranca.</w:t>
      </w:r>
    </w:p>
    <w:p w14:paraId="4238AFD9"/>
    <w:p w14:paraId="4AF8DA4E">
      <w:r>
        <w:rPr>
          <w:rFonts w:ascii="Arial" w:hAnsi="Arial"/>
          <w:b/>
          <w:i w:val="0"/>
          <w:sz w:val="22"/>
        </w:rPr>
        <w:t xml:space="preserve">BCryptPasswordEncoder</w:t>
      </w:r>
    </w:p>
    <w:p w14:paraId="552B6196">
      <w:r>
        <w:rPr>
          <w:rFonts w:ascii="Arial" w:hAnsi="Arial"/>
          <w:b w:val="0"/>
          <w:i w:val="0"/>
          <w:sz w:val="22"/>
        </w:rPr>
        <w:t xml:space="preserve">Algoritmo de hash unidirecional com salt aleatorio incorporado. Cada chamada a encode() gera um hash diferente para a mesma senha — isso impede ataques de rainbow table. O matches() compara senha e hash sem precisar reverter. Nunca use MD5 ou SHA-1 para senhas — sao rapidos demais e vulneraveis a forca bruta.</w:t>
      </w:r>
    </w:p>
    <w:p w14:paraId="4D7CB319"/>
    <w:p w14:paraId="4955E6DF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 xml:space="preserve">Nota de evolucao: a linha .requestMatchers("/usuarios/**").permitAll() libera tudo para desenvolvimento. Na proxima etapa (autenticacao JWT), substituiremos por regras especificas: apenas POST /usuarios (cadastro) e POST /auth/login serao publicos. Os demais exigirao token JWT valido.</w:t>
      </w:r>
    </w:p>
    <w:p w14:paraId="7F3D212A"/>
    <w:p w14:paraId="2EE6CDBC">
      <w:pPr>
        <w:pStyle w:val="2"/>
      </w:pPr>
      <w:r>
        <w:rPr>
          <w:rFonts w:ascii="Arial" w:hAnsi="Arial"/>
          <w:color w:val="1F497D"/>
          <w:sz w:val="32"/>
        </w:rPr>
        <w:t>15. Testando no Swagger</w:t>
      </w:r>
    </w:p>
    <w:p w14:paraId="51703A2C"/>
    <w:p w14:paraId="713A515B">
      <w:pPr>
        <w:pStyle w:val="3"/>
      </w:pPr>
      <w:r>
        <w:rPr>
          <w:rFonts w:ascii="Arial" w:hAnsi="Arial"/>
          <w:color w:val="2E74B5"/>
          <w:sz w:val="26"/>
        </w:rPr>
        <w:t>15.1 O que e o Swagger / OpenAPI?</w:t>
      </w:r>
    </w:p>
    <w:p w14:paraId="6BE95BB7"/>
    <w:p w14:paraId="1779BD2E">
      <w:r>
        <w:rPr>
          <w:rFonts w:ascii="Arial" w:hAnsi="Arial"/>
          <w:b w:val="0"/>
          <w:i w:val="0"/>
          <w:sz w:val="22"/>
        </w:rPr>
        <w:t xml:space="preserve">O springdoc-openapi gera automaticamente uma interface web interativa baseada no seu codigo. Sem escrever nada extra, voce tem documentacao e ambiente de teste para todos os endpoints. Essencial para demonstrar a API em entrevistas tecnicas.</w:t>
      </w:r>
    </w:p>
    <w:p w14:paraId="1F3CB8DB"/>
    <w:p w14:paraId="450BCB04">
      <w:pPr>
        <w:pStyle w:val="3"/>
      </w:pPr>
      <w:r>
        <w:rPr>
          <w:rFonts w:ascii="Arial" w:hAnsi="Arial"/>
          <w:color w:val="2E74B5"/>
          <w:sz w:val="26"/>
        </w:rPr>
        <w:t>15.2 Verificacao antes de subir</w:t>
      </w:r>
    </w:p>
    <w:p w14:paraId="50F59657"/>
    <w:p w14:paraId="45EDF2EB">
      <w:r>
        <w:rPr>
          <w:rFonts w:ascii="Arial" w:hAnsi="Arial"/>
          <w:b w:val="0"/>
          <w:i w:val="0"/>
          <w:sz w:val="22"/>
        </w:rPr>
        <w:t xml:space="preserve">Antes de rodar a aplicacao, confirme que as pecas estao todas no lugar:</w:t>
      </w:r>
    </w:p>
    <w:p w14:paraId="295CD64A"/>
    <w:p w14:paraId="76C7A283">
      <w:pPr>
        <w:pStyle w:val="34"/>
      </w:pPr>
      <w:r>
        <w:rPr>
          <w:rFonts w:ascii="Arial" w:hAnsi="Arial"/>
          <w:sz w:val="22"/>
        </w:rPr>
        <w:t xml:space="preserve">V1__create_table_usuarios.sql em src/main/resources/db/migration/</w:t>
      </w:r>
    </w:p>
    <w:p w14:paraId="5F735DF3">
      <w:pPr>
        <w:pStyle w:val="34"/>
      </w:pPr>
      <w:r>
        <w:rPr>
          <w:rFonts w:ascii="Arial" w:hAnsi="Arial"/>
          <w:sz w:val="22"/>
        </w:rPr>
        <w:t xml:space="preserve">application.yaml configurado com datasource, jpa e jwt</w:t>
      </w:r>
    </w:p>
    <w:p w14:paraId="732B648E">
      <w:pPr>
        <w:pStyle w:val="34"/>
      </w:pPr>
      <w:r>
        <w:rPr>
          <w:rFonts w:ascii="Arial" w:hAnsi="Arial"/>
          <w:sz w:val="22"/>
        </w:rPr>
        <w:t xml:space="preserve">Usuario.java (Entity) no pacote entity/</w:t>
      </w:r>
    </w:p>
    <w:p w14:paraId="6B35E327">
      <w:pPr>
        <w:pStyle w:val="34"/>
      </w:pPr>
      <w:r>
        <w:rPr>
          <w:rFonts w:ascii="Arial" w:hAnsi="Arial"/>
          <w:sz w:val="22"/>
        </w:rPr>
        <w:t xml:space="preserve">UsuarioRequestDTO.java e UsuarioResponseDTO.java no pacote dto/</w:t>
      </w:r>
    </w:p>
    <w:p w14:paraId="2A48B811">
      <w:pPr>
        <w:pStyle w:val="34"/>
      </w:pPr>
      <w:r>
        <w:rPr>
          <w:rFonts w:ascii="Arial" w:hAnsi="Arial"/>
          <w:sz w:val="22"/>
        </w:rPr>
        <w:t xml:space="preserve">UsuarioService.java no pacote service/</w:t>
      </w:r>
    </w:p>
    <w:p w14:paraId="0D7E965C">
      <w:pPr>
        <w:pStyle w:val="34"/>
      </w:pPr>
      <w:r>
        <w:rPr>
          <w:rFonts w:ascii="Arial" w:hAnsi="Arial"/>
          <w:sz w:val="22"/>
        </w:rPr>
        <w:t xml:space="preserve">UsuarioRepository.java no pacote repository/</w:t>
      </w:r>
    </w:p>
    <w:p w14:paraId="383C1206">
      <w:pPr>
        <w:pStyle w:val="34"/>
      </w:pPr>
      <w:r>
        <w:rPr>
          <w:rFonts w:ascii="Arial" w:hAnsi="Arial"/>
          <w:sz w:val="22"/>
        </w:rPr>
        <w:t xml:space="preserve">UsuarioController.java no pacote controller/</w:t>
      </w:r>
    </w:p>
    <w:p w14:paraId="1FB397B5">
      <w:pPr>
        <w:pStyle w:val="34"/>
      </w:pPr>
      <w:r>
        <w:rPr>
          <w:rFonts w:ascii="Arial" w:hAnsi="Arial"/>
          <w:sz w:val="22"/>
        </w:rPr>
        <w:t xml:space="preserve">UsuarioNaoEncontradoException.java e EmailJaCadastradoException.java no pacote exception/</w:t>
      </w:r>
    </w:p>
    <w:p w14:paraId="674951FC">
      <w:pPr>
        <w:pStyle w:val="34"/>
      </w:pPr>
      <w:r>
        <w:rPr>
          <w:rFonts w:ascii="Arial" w:hAnsi="Arial"/>
          <w:sz w:val="22"/>
        </w:rPr>
        <w:t xml:space="preserve">GlobalExceptionHandler.java no pacote exception/</w:t>
      </w:r>
    </w:p>
    <w:p w14:paraId="4323A889">
      <w:pPr>
        <w:pStyle w:val="34"/>
      </w:pPr>
      <w:r>
        <w:rPr>
          <w:rFonts w:ascii="Arial" w:hAnsi="Arial"/>
          <w:sz w:val="22"/>
        </w:rPr>
        <w:t xml:space="preserve">SecurityConfig.java no pacote security/</w:t>
      </w:r>
    </w:p>
    <w:p w14:paraId="0C772F58"/>
    <w:p w14:paraId="0E4B0E5B">
      <w:pPr>
        <w:pStyle w:val="3"/>
      </w:pPr>
      <w:r>
        <w:rPr>
          <w:rFonts w:ascii="Arial" w:hAnsi="Arial"/>
          <w:color w:val="2E74B5"/>
          <w:sz w:val="26"/>
        </w:rPr>
        <w:t>15.3 Sequencia de teste no Swagger</w:t>
      </w:r>
    </w:p>
    <w:p w14:paraId="4C957D3D"/>
    <w:p w14:paraId="46721240">
      <w:r>
        <w:rPr>
          <w:rFonts w:ascii="Arial" w:hAnsi="Arial"/>
          <w:b w:val="0"/>
          <w:i w:val="0"/>
          <w:sz w:val="22"/>
        </w:rPr>
        <w:t xml:space="preserve">Com PostgreSQL rodando (via Docker ou instalacao local), suba a aplicacao e acesse:</w:t>
      </w:r>
    </w:p>
    <w:p w14:paraId="67699EEB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http://localhost:8081/swagger-ui.html</w:t>
      </w:r>
    </w:p>
    <w:p w14:paraId="3DB7AA9B"/>
    <w:p w14:paraId="64FCF087">
      <w:r>
        <w:rPr>
          <w:rFonts w:ascii="Arial" w:hAnsi="Arial"/>
          <w:b w:val="0"/>
          <w:i w:val="0"/>
          <w:sz w:val="22"/>
        </w:rPr>
        <w:t xml:space="preserve">Teste nesta ordem:</w:t>
      </w:r>
    </w:p>
    <w:p w14:paraId="07A9093B">
      <w:pPr>
        <w:pStyle w:val="34"/>
      </w:pPr>
      <w:r>
        <w:rPr>
          <w:rFonts w:ascii="Arial" w:hAnsi="Arial"/>
          <w:sz w:val="22"/>
        </w:rPr>
        <w:t xml:space="preserve">POST /usuarios — criar usuario com nome, email e senha validos. Verificar resposta 201 com id UUID, sem senha no retorno.</w:t>
      </w:r>
    </w:p>
    <w:p w14:paraId="3EC375B4">
      <w:pPr>
        <w:pStyle w:val="34"/>
      </w:pPr>
      <w:r>
        <w:rPr>
          <w:rFonts w:ascii="Arial" w:hAnsi="Arial"/>
          <w:sz w:val="22"/>
        </w:rPr>
        <w:t xml:space="preserve">POST /usuarios — tentar criar com o mesmo email. Verificar resposta 409 Conflict com mensagem de erro.</w:t>
      </w:r>
    </w:p>
    <w:p w14:paraId="5DE2BB6F">
      <w:pPr>
        <w:pStyle w:val="34"/>
      </w:pPr>
      <w:r>
        <w:rPr>
          <w:rFonts w:ascii="Arial" w:hAnsi="Arial"/>
          <w:sz w:val="22"/>
        </w:rPr>
        <w:t xml:space="preserve">POST /usuarios — tentar criar com senha curta (menos de 6 chars). Verificar resposta 400 com mapa de erros por campo.</w:t>
      </w:r>
    </w:p>
    <w:p w14:paraId="7466C389">
      <w:pPr>
        <w:pStyle w:val="34"/>
      </w:pPr>
      <w:r>
        <w:rPr>
          <w:rFonts w:ascii="Arial" w:hAnsi="Arial"/>
          <w:sz w:val="22"/>
        </w:rPr>
        <w:t xml:space="preserve">GET /usuarios — listar todos os usuarios ativos.</w:t>
      </w:r>
    </w:p>
    <w:p w14:paraId="727B36B2">
      <w:pPr>
        <w:pStyle w:val="34"/>
      </w:pPr>
      <w:r>
        <w:rPr>
          <w:rFonts w:ascii="Arial" w:hAnsi="Arial"/>
          <w:sz w:val="22"/>
        </w:rPr>
        <w:t xml:space="preserve">GET /usuarios/{id} — buscar o usuario criado pelo UUID retornado no POST.</w:t>
      </w:r>
    </w:p>
    <w:p w14:paraId="7B3FDE7D">
      <w:pPr>
        <w:pStyle w:val="34"/>
      </w:pPr>
      <w:r>
        <w:rPr>
          <w:rFonts w:ascii="Arial" w:hAnsi="Arial"/>
          <w:sz w:val="22"/>
        </w:rPr>
        <w:t xml:space="preserve">GET /usuarios/{id} — buscar com UUID invalido. Verificar 404 com mensagem clara.</w:t>
      </w:r>
    </w:p>
    <w:p w14:paraId="6882DE53">
      <w:pPr>
        <w:pStyle w:val="34"/>
      </w:pPr>
      <w:r>
        <w:rPr>
          <w:rFonts w:ascii="Arial" w:hAnsi="Arial"/>
          <w:sz w:val="22"/>
        </w:rPr>
        <w:t xml:space="preserve">PUT /usuarios/{id} — atualizar nome do usuario. Verificar resposta 200 com dados atualizados.</w:t>
      </w:r>
    </w:p>
    <w:p w14:paraId="7E808F8B">
      <w:pPr>
        <w:pStyle w:val="34"/>
      </w:pPr>
      <w:r>
        <w:rPr>
          <w:rFonts w:ascii="Arial" w:hAnsi="Arial"/>
          <w:sz w:val="22"/>
        </w:rPr>
        <w:t xml:space="preserve">DELETE /usuarios/{id} — desativar o usuario. Verificar resposta 204 No Content.</w:t>
      </w:r>
    </w:p>
    <w:p w14:paraId="19FF1112">
      <w:pPr>
        <w:pStyle w:val="34"/>
      </w:pPr>
      <w:r>
        <w:rPr>
          <w:rFonts w:ascii="Arial" w:hAnsi="Arial"/>
          <w:sz w:val="22"/>
        </w:rPr>
        <w:t xml:space="preserve">GET /usuarios — listar novamente. O usuario desativado nao deve aparecer (soft delete funcionando).</w:t>
      </w:r>
    </w:p>
    <w:p w14:paraId="54D8838A"/>
    <w:p w14:paraId="014CA847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 xml:space="preserve">Se todos os testes passarem, o ms-usuarios esta completo. Proximo marco: implementar POST /auth/login que valida credenciais e retorna o token JWT — abrindo caminho para a autenticacao nos demais microsservicos.</w:t>
      </w:r>
    </w:p>
    <w:p w14:paraId="387DE8B3"/>
    <w:p w14:paraId="3FFAA17A"/>
    <w:p w14:paraId="5AE06395">
      <w:pPr>
        <w:jc w:val="center"/>
      </w:pPr>
      <w:r>
        <w:rPr>
          <w:rFonts w:ascii="Arial" w:hAnsi="Arial"/>
          <w:i/>
          <w:color w:val="808080"/>
          <w:sz w:val="18"/>
        </w:rPr>
        <w:t>Documento gerado durante o desenvolvimento — Atualizado continuamente</w:t>
      </w:r>
    </w:p>
    <w:p w14:paraId="4E17A334"/>
    <w:p w14:paraId="1D54642C">
      <w:pPr>
        <w:pStyle w:val="2"/>
      </w:pPr>
      <w:r>
        <w:rPr>
          <w:rFonts w:ascii="Arial" w:hAnsi="Arial"/>
          <w:color w:val="1F497D"/>
          <w:sz w:val="32"/>
        </w:rPr>
        <w:t>16. Revisao do UsuarioService — Bugs Encontrados e Corrigidos</w:t>
      </w:r>
    </w:p>
    <w:p w14:paraId="5955CE12"/>
    <w:p w14:paraId="751AD23C">
      <w:pPr>
        <w:pStyle w:val="3"/>
      </w:pPr>
      <w:r>
        <w:rPr>
          <w:rFonts w:ascii="Arial" w:hAnsi="Arial"/>
          <w:color w:val="2E74B5"/>
          <w:sz w:val="26"/>
        </w:rPr>
        <w:t>16.1 Por que revisar antes de testar?</w:t>
      </w:r>
    </w:p>
    <w:p w14:paraId="1DBF35B3"/>
    <w:p w14:paraId="4035C992">
      <w:r>
        <w:rPr>
          <w:rFonts w:ascii="Arial" w:hAnsi="Arial"/>
          <w:b w:val="0"/>
          <w:i w:val="0"/>
          <w:sz w:val="22"/>
        </w:rPr>
        <w:t xml:space="preserve">Antes de criar as pecas dependentes (Repository, Exceptions, Controller), revisamos o UsuarioService que ja existia com 20 erros. O objetivo foi identificar e corrigir os bugs para garantir que, ao criar cada peca nova, o Service ja estivesse correto.</w:t>
      </w:r>
    </w:p>
    <w:p w14:paraId="6ADA537E"/>
    <w:p w14:paraId="1406CCBB">
      <w:pPr>
        <w:pStyle w:val="3"/>
      </w:pPr>
      <w:r>
        <w:rPr>
          <w:rFonts w:ascii="Arial" w:hAnsi="Arial"/>
          <w:color w:val="2E74B5"/>
          <w:sz w:val="26"/>
        </w:rPr>
        <w:t>16.2 Bug 1 — Typo: orElseThorow</w:t>
      </w:r>
    </w:p>
    <w:p w14:paraId="608C53EE"/>
    <w:p w14:paraId="1986676C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// ERRADO — nao compila</w:t>
      </w:r>
    </w:p>
    <w:p w14:paraId="45FC489E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.orElseThorow(() -&gt; ...)</w:t>
      </w:r>
    </w:p>
    <w:p w14:paraId="3C615A7E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39B96B29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// CORRETO</w:t>
      </w:r>
    </w:p>
    <w:p w14:paraId="2F30C80A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.orElseThrow(() -&gt; ...)</w:t>
      </w:r>
    </w:p>
    <w:p w14:paraId="74949F4B"/>
    <w:p w14:paraId="10863F94">
      <w:r>
        <w:rPr>
          <w:rFonts w:ascii="Arial" w:hAnsi="Arial"/>
          <w:b w:val="0"/>
          <w:i w:val="0"/>
          <w:sz w:val="22"/>
        </w:rPr>
        <w:t xml:space="preserve">Erro de digitacao simples — o Java nao compilava. Sempre que a IDE sublinhar em vermelho um metodo, verifique primeiro se nao ha typo no nome.</w:t>
      </w:r>
    </w:p>
    <w:p w14:paraId="04980B42"/>
    <w:p w14:paraId="452B7F91">
      <w:pPr>
        <w:pStyle w:val="3"/>
      </w:pPr>
      <w:r>
        <w:rPr>
          <w:rFonts w:ascii="Arial" w:hAnsi="Arial"/>
          <w:color w:val="2E74B5"/>
          <w:sz w:val="26"/>
        </w:rPr>
        <w:t>16.3 Bug 2 — Classe vs Instancia: Usuario vs usuario</w:t>
      </w:r>
    </w:p>
    <w:p w14:paraId="210F6571"/>
    <w:p w14:paraId="43E099B1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// ERRADO — Usuario e a classe, nao o objeto</w:t>
      </w:r>
    </w:p>
    <w:p w14:paraId="35BEA4C1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if (!Usuario.getEmail().equals(dto.email())</w:t>
      </w:r>
    </w:p>
    <w:p w14:paraId="61225091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56EC5370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// CORRETO — usuario (minusculo) e a instancia recuperada do banco</w:t>
      </w:r>
    </w:p>
    <w:p w14:paraId="2D212857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if (!usuario.getEmail().equals(dto.email())</w:t>
      </w:r>
    </w:p>
    <w:p w14:paraId="6F7E5BFF"/>
    <w:p w14:paraId="2C6FEACA">
      <w:r>
        <w:rPr>
          <w:rFonts w:ascii="Arial" w:hAnsi="Arial"/>
          <w:b w:val="0"/>
          <w:i w:val="0"/>
          <w:sz w:val="22"/>
        </w:rPr>
        <w:t xml:space="preserve">Em Java, letra maiuscula = classe, letra minuscula = instancia. Usuario.getEmail() tentaria chamar um metodo estatico que nao existe. usuario.getEmail() chama o metodo na instancia recuperada do banco pelo findById().</w:t>
      </w:r>
    </w:p>
    <w:p w14:paraId="4A09C059"/>
    <w:p w14:paraId="720DBEBD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 xml:space="preserve">Regra de ouro: se voce esta acessando dados de um objeto especifico (o usuario que veio do banco), sempre use a variavel com letra minuscula.</w:t>
      </w:r>
    </w:p>
    <w:p w14:paraId="1B2BF066"/>
    <w:p w14:paraId="3596713F">
      <w:pPr>
        <w:pStyle w:val="3"/>
      </w:pPr>
      <w:r>
        <w:rPr>
          <w:rFonts w:ascii="Arial" w:hAnsi="Arial"/>
          <w:color w:val="2E74B5"/>
          <w:sz w:val="26"/>
        </w:rPr>
        <w:t>16.4 Bug 3 — Campo errado no toResponse()</w:t>
      </w:r>
    </w:p>
    <w:p w14:paraId="1E18C4F2"/>
    <w:p w14:paraId="0532664C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// ERRADO — retornava a data da ultima atualizacao</w:t>
      </w:r>
    </w:p>
    <w:p w14:paraId="62014485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usuario.getDataAtualizacao()</w:t>
      </w:r>
    </w:p>
    <w:p w14:paraId="132AA017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0EB4F064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// CORRETO — retorna a data de criacao do cadastro</w:t>
      </w:r>
    </w:p>
    <w:p w14:paraId="0B26BC33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usuario.getDataCriacao()</w:t>
      </w:r>
    </w:p>
    <w:p w14:paraId="6152DE3A"/>
    <w:p w14:paraId="7CC7F8F6">
      <w:r>
        <w:rPr>
          <w:rFonts w:ascii="Arial" w:hAnsi="Arial"/>
          <w:b w:val="0"/>
          <w:i w:val="0"/>
          <w:sz w:val="22"/>
        </w:rPr>
        <w:t xml:space="preserve">O UsuarioResponseDTO tem o campo criadoEm, que representa quando o cadastro foi feito — nunca quando foi modificado. Usar dataAtualizacao retornaria a data do ultimo save(), o que e semanticamente incorreto.</w:t>
      </w:r>
    </w:p>
    <w:p w14:paraId="5D834DCB"/>
    <w:p w14:paraId="36FA3160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 xml:space="preserve">Pergunta de entrevista: 'Qual a diferenca entre dataCriacao e dataAtualizacao?' Resposta: dataCriacao e preenchida uma unica vez pelo @CreationTimestamp do Hibernate no momento do INSERT. dataAtualizacao e atualizada automaticamente pelo @UpdateTimestamp a cada save(). Para auditoria de cadastro, sempre use dataCriacao.</w:t>
      </w:r>
    </w:p>
    <w:p w14:paraId="52F190BD"/>
    <w:p w14:paraId="1E64FCE3">
      <w:pPr>
        <w:pStyle w:val="2"/>
      </w:pPr>
      <w:r>
        <w:rPr>
          <w:rFonts w:ascii="Arial" w:hAnsi="Arial"/>
          <w:color w:val="1F497D"/>
          <w:sz w:val="32"/>
        </w:rPr>
        <w:t>17. Problema no application.yaml — Senha com Zero a Esquerda</w:t>
      </w:r>
    </w:p>
    <w:p w14:paraId="03BD835A"/>
    <w:p w14:paraId="373F531F">
      <w:pPr>
        <w:pStyle w:val="3"/>
      </w:pPr>
      <w:r>
        <w:rPr>
          <w:rFonts w:ascii="Arial" w:hAnsi="Arial"/>
          <w:color w:val="2E74B5"/>
          <w:sz w:val="26"/>
        </w:rPr>
        <w:t>17.1 O problema</w:t>
      </w:r>
    </w:p>
    <w:p w14:paraId="4FB1C733"/>
    <w:p w14:paraId="1383AFC5">
      <w:r>
        <w:rPr>
          <w:rFonts w:ascii="Arial" w:hAnsi="Arial"/>
          <w:b w:val="0"/>
          <w:i w:val="0"/>
          <w:sz w:val="22"/>
        </w:rPr>
        <w:t xml:space="preserve">Ao subir a aplicacao pela primeira vez, o erro foi:</w:t>
      </w:r>
    </w:p>
    <w:p w14:paraId="5BA6610D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FATAL: autenticacao do tipo senha falhou para o usuario "postgres"</w:t>
      </w:r>
    </w:p>
    <w:p w14:paraId="11A022A0"/>
    <w:p w14:paraId="1FD7FB4F">
      <w:r>
        <w:rPr>
          <w:rFonts w:ascii="Arial" w:hAnsi="Arial"/>
          <w:b w:val="0"/>
          <w:i w:val="0"/>
          <w:sz w:val="22"/>
        </w:rPr>
        <w:t xml:space="preserve">A senha estava correta, mas a aplicacao enviava um valor diferente para o banco. O motivo: a senha '0502' comecava com zero.</w:t>
      </w:r>
    </w:p>
    <w:p w14:paraId="65C72EBC"/>
    <w:p w14:paraId="4815236F">
      <w:pPr>
        <w:pStyle w:val="3"/>
      </w:pPr>
      <w:r>
        <w:rPr>
          <w:rFonts w:ascii="Arial" w:hAnsi="Arial"/>
          <w:color w:val="2E74B5"/>
          <w:sz w:val="26"/>
        </w:rPr>
        <w:t>17.2 Por que o YAML interpreta errado?</w:t>
      </w:r>
    </w:p>
    <w:p w14:paraId="4D6AD50B"/>
    <w:p w14:paraId="68BAF2BA">
      <w:r>
        <w:rPr>
          <w:rFonts w:ascii="Arial" w:hAnsi="Arial"/>
          <w:b w:val="0"/>
          <w:i w:val="0"/>
          <w:sz w:val="22"/>
        </w:rPr>
        <w:t xml:space="preserve">O SnakeYAML (parser de YAML do Spring Boot) segue a especificacao YAML 1.1, onde numeros iniciados com 0 sao interpretados como octal. O valor 0502 em octal equivale a 322 em decimal. Entao o Spring enviava '322' para o PostgreSQL em vez de '0502'.</w:t>
      </w:r>
    </w:p>
    <w:p w14:paraId="1C9AF508"/>
    <w:p w14:paraId="18F8FE73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# ERRADO — YAML interpreta 0502 como octal (322)</w:t>
      </w:r>
    </w:p>
    <w:p w14:paraId="76B3D0BA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password: 0502</w:t>
      </w:r>
    </w:p>
    <w:p w14:paraId="5EF848C2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/>
      </w:r>
    </w:p>
    <w:p w14:paraId="72D5552D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# CORRETO — aspas simples forcam o valor como texto puro</w:t>
      </w:r>
    </w:p>
    <w:p w14:paraId="3C3EF652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password: '0502'</w:t>
      </w:r>
    </w:p>
    <w:p w14:paraId="1CD74050"/>
    <w:p w14:paraId="00945614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 xml:space="preserve">Regra para application.yaml: sempre coloque senhas entre aspas simples, especialmente se comecar com 0, conter @, #, !, * ou outros caracteres especiais. Aspas simples no YAML significam: trate este valor como texto puro, sem interpretacao.</w:t>
      </w:r>
    </w:p>
    <w:p w14:paraId="34B5A5FC"/>
    <w:p w14:paraId="06516A4C">
      <w:pPr>
        <w:pStyle w:val="2"/>
      </w:pPr>
      <w:r>
        <w:rPr>
          <w:rFonts w:ascii="Arial" w:hAnsi="Arial"/>
          <w:color w:val="1F497D"/>
          <w:sz w:val="32"/>
        </w:rPr>
        <w:t>18. Correcao do SecurityConfig — Swagger Bloqueado</w:t>
      </w:r>
    </w:p>
    <w:p w14:paraId="4A77F936"/>
    <w:p w14:paraId="2B26F13E">
      <w:pPr>
        <w:pStyle w:val="3"/>
      </w:pPr>
      <w:r>
        <w:rPr>
          <w:rFonts w:ascii="Arial" w:hAnsi="Arial"/>
          <w:color w:val="2E74B5"/>
          <w:sz w:val="26"/>
        </w:rPr>
        <w:t>18.1 O problema</w:t>
      </w:r>
    </w:p>
    <w:p w14:paraId="0943613F"/>
    <w:p w14:paraId="15861632">
      <w:r>
        <w:rPr>
          <w:rFonts w:ascii="Arial" w:hAnsi="Arial"/>
          <w:b w:val="0"/>
          <w:i w:val="0"/>
          <w:sz w:val="22"/>
        </w:rPr>
        <w:t xml:space="preserve">Apos subir a aplicacao, o Swagger retornou HTTP 403 Forbidden. O Spring Security bloqueava o acesso antes do SpringDoc conseguir redirecionar para a interface.</w:t>
      </w:r>
    </w:p>
    <w:p w14:paraId="4FAB84BF"/>
    <w:p w14:paraId="3EDA8F2B">
      <w:pPr>
        <w:pStyle w:val="3"/>
      </w:pPr>
      <w:r>
        <w:rPr>
          <w:rFonts w:ascii="Arial" w:hAnsi="Arial"/>
          <w:color w:val="2E74B5"/>
          <w:sz w:val="26"/>
        </w:rPr>
        <w:t>18.2 Por que aconteceu?</w:t>
      </w:r>
    </w:p>
    <w:p w14:paraId="0321D461"/>
    <w:p w14:paraId="12F84AB4">
      <w:r>
        <w:rPr>
          <w:rFonts w:ascii="Arial" w:hAnsi="Arial"/>
          <w:b w:val="0"/>
          <w:i w:val="0"/>
          <w:sz w:val="22"/>
        </w:rPr>
        <w:t xml:space="preserve">A configuracao inicial so liberava /swagger-ui/** e /v3/api-docs/**. Mas o acesso comeca em /swagger-ui.html, que e um endpoint separado — nao coberto pela regra /**. Alem disso, o SpringDoc carrega recursos de /webjars/** que tambem ficavam bloqueados.</w:t>
      </w:r>
    </w:p>
    <w:p w14:paraId="657F4C50"/>
    <w:p w14:paraId="5B4CBAD5">
      <w:pPr>
        <w:pStyle w:val="3"/>
      </w:pPr>
      <w:r>
        <w:rPr>
          <w:rFonts w:ascii="Arial" w:hAnsi="Arial"/>
          <w:color w:val="2E74B5"/>
          <w:sz w:val="26"/>
        </w:rPr>
        <w:t>18.3 Solucao — SecurityConfig corrigido</w:t>
      </w:r>
    </w:p>
    <w:p w14:paraId="5FC0D0F1"/>
    <w:p w14:paraId="282C7133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.authorizeHttpRequests(auth -&gt; auth</w:t>
      </w:r>
    </w:p>
    <w:p w14:paraId="25740A48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.requestMatchers("/usuarios/**").permitAll()</w:t>
      </w:r>
    </w:p>
    <w:p w14:paraId="16029E6B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.requestMatchers(</w:t>
      </w:r>
    </w:p>
    <w:p w14:paraId="65371614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"/swagger-ui.html",</w:t>
      </w:r>
    </w:p>
    <w:p w14:paraId="449AB651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"/swagger-ui/**",</w:t>
      </w:r>
    </w:p>
    <w:p w14:paraId="58C86D29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"/v3/api-docs/**",</w:t>
      </w:r>
    </w:p>
    <w:p w14:paraId="6BC7A329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"/api-docs/**",</w:t>
      </w:r>
    </w:p>
    <w:p w14:paraId="2C653200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    "/webjars/**"</w:t>
      </w:r>
    </w:p>
    <w:p w14:paraId="31C7B7E4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).permitAll()</w:t>
      </w:r>
    </w:p>
    <w:p w14:paraId="44D38B29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    .anyRequest().authenticated()</w:t>
      </w:r>
    </w:p>
    <w:p w14:paraId="1D0BE5CE">
      <w:pPr>
        <w:shd w:val="clear" w:color="auto" w:fill="F0F0F0"/>
        <w:ind w:left="432"/>
      </w:pPr>
      <w:r>
        <w:rPr>
          <w:rFonts w:ascii="Courier New" w:hAnsi="Courier New"/>
          <w:color w:val="1F3864"/>
          <w:sz w:val="18"/>
        </w:rPr>
        <w:t xml:space="preserve">)</w:t>
      </w:r>
    </w:p>
    <w:p w14:paraId="43C1BAAB"/>
    <w:p w14:paraId="42DF1D8F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 xml:space="preserve">Pergunta de entrevista: 'Por que voce liberou /webjars/**?' Resposta: O SpringDoc usa a biblioteca Swagger UI que e distribuida como WebJar — um JAR contendo recursos estaticos (CSS, JS). O Spring Security bloqueava esses recursos antes de carregarem, deixando a pagina em branco ou com erro 403.</w:t>
      </w:r>
    </w:p>
    <w:p w14:paraId="218BB1DE"/>
    <w:p w14:paraId="1B2742A2">
      <w:pPr>
        <w:pStyle w:val="2"/>
      </w:pPr>
      <w:r>
        <w:rPr>
          <w:rFonts w:ascii="Arial" w:hAnsi="Arial"/>
          <w:color w:val="1F497D"/>
          <w:sz w:val="32"/>
        </w:rPr>
        <w:t>19. Resultados dos Testes no Swagger</w:t>
      </w:r>
    </w:p>
    <w:p w14:paraId="17E7D8A7"/>
    <w:p w14:paraId="0508125C">
      <w:r>
        <w:rPr>
          <w:rFonts w:ascii="Arial" w:hAnsi="Arial"/>
          <w:b w:val="0"/>
          <w:i w:val="0"/>
          <w:sz w:val="22"/>
        </w:rPr>
        <w:t xml:space="preserve">Todos os 9 cenarios foram testados e aprovados em 12/06/2026. O ms-usuarios esta 100% funcional.</w:t>
      </w:r>
    </w:p>
    <w:p w14:paraId="10A68F35"/>
    <w:p w14:paraId="2383555E">
      <w:pPr>
        <w:pStyle w:val="3"/>
      </w:pPr>
      <w:r>
        <w:rPr>
          <w:rFonts w:ascii="Arial" w:hAnsi="Arial"/>
          <w:color w:val="2E74B5"/>
          <w:sz w:val="26"/>
        </w:rPr>
        <w:t>19.1 Resultado de cada teste</w:t>
      </w:r>
    </w:p>
    <w:p w14:paraId="665BF001"/>
    <w:p w14:paraId="120DF89C">
      <w:r>
        <w:rPr>
          <w:rFonts w:ascii="Arial" w:hAnsi="Arial"/>
          <w:b/>
          <w:i w:val="0"/>
          <w:sz w:val="22"/>
        </w:rPr>
        <w:t xml:space="preserve">Teste 1 — POST /usuarios (criar usuario)</w:t>
      </w:r>
    </w:p>
    <w:p w14:paraId="55A49946">
      <w:r>
        <w:rPr>
          <w:rFonts w:ascii="Arial" w:hAnsi="Arial"/>
          <w:b w:val="0"/>
          <w:i w:val="0"/>
          <w:sz w:val="22"/>
        </w:rPr>
        <w:t xml:space="preserve">Body: { nome: Tacio, email: tacio@gmail.com, senha: 123456 }</w:t>
      </w:r>
    </w:p>
    <w:p w14:paraId="116356E7">
      <w:r>
        <w:rPr>
          <w:rFonts w:ascii="Arial" w:hAnsi="Arial"/>
          <w:b w:val="0"/>
          <w:i w:val="0"/>
          <w:sz w:val="22"/>
        </w:rPr>
        <w:t xml:space="preserve">Resultado: 201 Created — id UUID gerado, sem senha no retorno, ativo: true ✅</w:t>
      </w:r>
    </w:p>
    <w:p w14:paraId="6983AAB7"/>
    <w:p w14:paraId="0B8D57BE">
      <w:r>
        <w:rPr>
          <w:rFonts w:ascii="Arial" w:hAnsi="Arial"/>
          <w:b/>
          <w:i w:val="0"/>
          <w:sz w:val="22"/>
        </w:rPr>
        <w:t xml:space="preserve">Teste 2 — POST /usuarios (email duplicado)</w:t>
      </w:r>
    </w:p>
    <w:p w14:paraId="51958D33">
      <w:r>
        <w:rPr>
          <w:rFonts w:ascii="Arial" w:hAnsi="Arial"/>
          <w:b w:val="0"/>
          <w:i w:val="0"/>
          <w:sz w:val="22"/>
        </w:rPr>
        <w:t xml:space="preserve">Body: mesmo email do teste 1</w:t>
      </w:r>
    </w:p>
    <w:p w14:paraId="03EE0CA2">
      <w:r>
        <w:rPr>
          <w:rFonts w:ascii="Arial" w:hAnsi="Arial"/>
          <w:b w:val="0"/>
          <w:i w:val="0"/>
          <w:sz w:val="22"/>
        </w:rPr>
        <w:t xml:space="preserve">Resultado: 409 Conflict — { erro: E-mail ja cadastrado: tacio@gmail.com } ✅</w:t>
      </w:r>
    </w:p>
    <w:p w14:paraId="243E8A88"/>
    <w:p w14:paraId="57C736C5">
      <w:r>
        <w:rPr>
          <w:rFonts w:ascii="Arial" w:hAnsi="Arial"/>
          <w:b/>
          <w:i w:val="0"/>
          <w:sz w:val="22"/>
        </w:rPr>
        <w:t xml:space="preserve">Teste 3 — POST /usuarios (senha curta)</w:t>
      </w:r>
    </w:p>
    <w:p w14:paraId="3DC419D1">
      <w:r>
        <w:rPr>
          <w:rFonts w:ascii="Arial" w:hAnsi="Arial"/>
          <w:b w:val="0"/>
          <w:i w:val="0"/>
          <w:sz w:val="22"/>
        </w:rPr>
        <w:t xml:space="preserve">Body: senha com 3 caracteres</w:t>
      </w:r>
    </w:p>
    <w:p w14:paraId="5BDAB0FE">
      <w:r>
        <w:rPr>
          <w:rFonts w:ascii="Arial" w:hAnsi="Arial"/>
          <w:b w:val="0"/>
          <w:i w:val="0"/>
          <w:sz w:val="22"/>
        </w:rPr>
        <w:t xml:space="preserve">Resultado: 400 Bad Request — { senha: Senha deve ter no minimo 6 caracteres } ✅</w:t>
      </w:r>
    </w:p>
    <w:p w14:paraId="1AB585D9"/>
    <w:p w14:paraId="1B2915A0">
      <w:r>
        <w:rPr>
          <w:rFonts w:ascii="Arial" w:hAnsi="Arial"/>
          <w:b/>
          <w:i w:val="0"/>
          <w:sz w:val="22"/>
        </w:rPr>
        <w:t xml:space="preserve">Teste 4 — GET /usuarios (listar todos)</w:t>
      </w:r>
    </w:p>
    <w:p w14:paraId="57EB0E20">
      <w:r>
        <w:rPr>
          <w:rFonts w:ascii="Arial" w:hAnsi="Arial"/>
          <w:b w:val="0"/>
          <w:i w:val="0"/>
          <w:sz w:val="22"/>
        </w:rPr>
        <w:t xml:space="preserve">Resultado: 200 OK — lista com o usuario criado ✅</w:t>
      </w:r>
    </w:p>
    <w:p w14:paraId="4FD7A12B"/>
    <w:p w14:paraId="6772C49A">
      <w:r>
        <w:rPr>
          <w:rFonts w:ascii="Arial" w:hAnsi="Arial"/>
          <w:b/>
          <w:i w:val="0"/>
          <w:sz w:val="22"/>
        </w:rPr>
        <w:t xml:space="preserve">Teste 5 — GET /usuarios/{id} (buscar por id)</w:t>
      </w:r>
    </w:p>
    <w:p w14:paraId="216C1583">
      <w:r>
        <w:rPr>
          <w:rFonts w:ascii="Arial" w:hAnsi="Arial"/>
          <w:b w:val="0"/>
          <w:i w:val="0"/>
          <w:sz w:val="22"/>
        </w:rPr>
        <w:t xml:space="preserve">Resultado: 200 OK — dados corretos do usuario ✅</w:t>
      </w:r>
    </w:p>
    <w:p w14:paraId="41B1E8DD"/>
    <w:p w14:paraId="67553E4F">
      <w:r>
        <w:rPr>
          <w:rFonts w:ascii="Arial" w:hAnsi="Arial"/>
          <w:b/>
          <w:i w:val="0"/>
          <w:sz w:val="22"/>
        </w:rPr>
        <w:t xml:space="preserve">Teste 6 — GET /usuarios/{id} (id invalido)</w:t>
      </w:r>
    </w:p>
    <w:p w14:paraId="5F934C70">
      <w:r>
        <w:rPr>
          <w:rFonts w:ascii="Arial" w:hAnsi="Arial"/>
          <w:b w:val="0"/>
          <w:i w:val="0"/>
          <w:sz w:val="22"/>
        </w:rPr>
        <w:t xml:space="preserve">Resultado: 404 Not Found — { erro: Usuario nao encontrado com id: ... } ✅</w:t>
      </w:r>
    </w:p>
    <w:p w14:paraId="6F15A6FD"/>
    <w:p w14:paraId="2E264AD3">
      <w:r>
        <w:rPr>
          <w:rFonts w:ascii="Arial" w:hAnsi="Arial"/>
          <w:b/>
          <w:i w:val="0"/>
          <w:sz w:val="22"/>
        </w:rPr>
        <w:t xml:space="preserve">Teste 7 — PUT /usuarios/{id} (atualizar)</w:t>
      </w:r>
    </w:p>
    <w:p w14:paraId="1DE2957E">
      <w:r>
        <w:rPr>
          <w:rFonts w:ascii="Arial" w:hAnsi="Arial"/>
          <w:b w:val="0"/>
          <w:i w:val="0"/>
          <w:sz w:val="22"/>
        </w:rPr>
        <w:t xml:space="preserve">Body: { nome: Tacio Atualizado, email: tacio@gmail.com, senha: 123456 }</w:t>
      </w:r>
    </w:p>
    <w:p w14:paraId="4164A4B1">
      <w:r>
        <w:rPr>
          <w:rFonts w:ascii="Arial" w:hAnsi="Arial"/>
          <w:b w:val="0"/>
          <w:i w:val="0"/>
          <w:sz w:val="22"/>
        </w:rPr>
        <w:t xml:space="preserve">Resultado: 200 OK — nome atualizado, UUID e criadoEm preservados ✅</w:t>
      </w:r>
    </w:p>
    <w:p w14:paraId="6471E761"/>
    <w:p w14:paraId="1BBE171A">
      <w:r>
        <w:rPr>
          <w:rFonts w:ascii="Arial" w:hAnsi="Arial"/>
          <w:b/>
          <w:i w:val="0"/>
          <w:sz w:val="22"/>
        </w:rPr>
        <w:t xml:space="preserve">Teste 8 — DELETE /usuarios/{id} (desativar)</w:t>
      </w:r>
    </w:p>
    <w:p w14:paraId="19C86728">
      <w:r>
        <w:rPr>
          <w:rFonts w:ascii="Arial" w:hAnsi="Arial"/>
          <w:b w:val="0"/>
          <w:i w:val="0"/>
          <w:sz w:val="22"/>
        </w:rPr>
        <w:t xml:space="preserve">Resultado: 204 No Content — sem corpo na resposta ✅</w:t>
      </w:r>
    </w:p>
    <w:p w14:paraId="6CFBF5F6"/>
    <w:p w14:paraId="772C8510">
      <w:r>
        <w:rPr>
          <w:rFonts w:ascii="Arial" w:hAnsi="Arial"/>
          <w:b/>
          <w:i w:val="0"/>
          <w:sz w:val="22"/>
        </w:rPr>
        <w:t xml:space="preserve">Teste 9 — GET /usuarios (apos desativar)</w:t>
      </w:r>
    </w:p>
    <w:p w14:paraId="347384B7">
      <w:r>
        <w:rPr>
          <w:rFonts w:ascii="Arial" w:hAnsi="Arial"/>
          <w:b w:val="0"/>
          <w:i w:val="0"/>
          <w:sz w:val="22"/>
        </w:rPr>
        <w:t xml:space="preserve">Resultado: 200 OK — lista vazia [] — soft delete funcionando ✅</w:t>
      </w:r>
    </w:p>
    <w:p w14:paraId="2F9CFEEE"/>
    <w:p w14:paraId="3ED9FCBB">
      <w:pPr>
        <w:pStyle w:val="3"/>
      </w:pPr>
      <w:r>
        <w:rPr>
          <w:rFonts w:ascii="Arial" w:hAnsi="Arial"/>
          <w:color w:val="2E74B5"/>
          <w:sz w:val="26"/>
        </w:rPr>
        <w:t>19.2 Proximos passos</w:t>
      </w:r>
    </w:p>
    <w:p w14:paraId="6295CE6C"/>
    <w:p w14:paraId="350C4F1E">
      <w:pPr>
        <w:pStyle w:val="34"/>
      </w:pPr>
      <w:r>
        <w:rPr>
          <w:rFonts w:ascii="Arial" w:hAnsi="Arial"/>
          <w:sz w:val="22"/>
        </w:rPr>
        <w:t xml:space="preserve">Testes no Postman — mesmos 9 cenarios, com collection organizada</w:t>
      </w:r>
    </w:p>
    <w:p w14:paraId="6219854B">
      <w:pPr>
        <w:pStyle w:val="34"/>
      </w:pPr>
      <w:r>
        <w:rPr>
          <w:rFonts w:ascii="Arial" w:hAnsi="Arial"/>
          <w:sz w:val="22"/>
        </w:rPr>
        <w:t xml:space="preserve">Iniciar ms-lancamentos seguindo a mesma ordem de criacao</w:t>
      </w:r>
    </w:p>
    <w:p w14:paraId="78DB7960"/>
    <w:p w14:paraId="5B94C03C">
      <w:pPr>
        <w:shd w:val="clear" w:color="auto" w:fill="E8F4FD"/>
        <w:ind w:left="432" w:right="432"/>
      </w:pPr>
      <w:r>
        <w:rPr>
          <w:rFonts w:ascii="Arial" w:hAnsi="Arial"/>
          <w:i/>
          <w:sz w:val="20"/>
        </w:rPr>
        <w:t xml:space="preserve">O ms-usuarios esta completo e serve como modelo para todos os outros microsservicos. A estrutura de pacotes, o padrao de DTOs, o GlobalExceptionHandler e o SecurityConfig serao replicados com adaptacoes em cada novo MS.</w:t>
      </w:r>
    </w:p>
    <w:p w14:paraId="77D1CBB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02EE2"/>
    <w:rsid w:val="104C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  <Relationship Id="rId8" Type="http://schemas.openxmlformats.org/officeDocument/2006/relationships/fontTable" Target="fontTable.xml"/>
  <Relationship Id="rId7" Type="http://schemas.openxmlformats.org/officeDocument/2006/relationships/customXml" Target="../customXml/item1.xml"/>
  <Relationship Id="rId6" Type="http://schemas.openxmlformats.org/officeDocument/2006/relationships/numbering" Target="numbering.xml"/>
  <Relationship Id="rId5" Type="http://schemas.openxmlformats.org/officeDocument/2006/relationships/theme" Target="theme/theme1.xml"/>
  <Relationship Id="rId4" Type="http://schemas.openxmlformats.org/officeDocument/2006/relationships/endnotes" Target="endnotes.xml"/>
  <Relationship Id="rId3" Type="http://schemas.openxmlformats.org/officeDocument/2006/relationships/footnotes" Target="footnotes.xml"/>
  <Relationship Id="rId2" Type="http://schemas.openxmlformats.org/officeDocument/2006/relationships/settings" Target="settings.xml"/>
  <Relationship Id="rId1" Type="http://schemas.openxmlformats.org/officeDocument/2006/relationships/styles" Target="styles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991</Words>
  <Characters>6045</Characters>
  <Lines>0</Lines>
  <Paragraphs>0</Paragraphs>
  <TotalTime>0</TotalTime>
  <ScaleCrop>false</ScaleCrop>
  <LinksUpToDate>false</LinksUpToDate>
  <CharactersWithSpaces>7116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Taciano Belarmino</cp:lastModifiedBy>
  <dcterms:modified xsi:type="dcterms:W3CDTF">2026-06-11T01:36:08Z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ICV">
    <vt:lpwstr>7EE320BFBFC84F319B13898610B0272D_13</vt:lpwstr>
  </property>
</Properties>
</file>